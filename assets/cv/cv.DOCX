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documentparentContainer"/>
        <w:tblW w:w="0" w:type="auto"/>
        <w:tblCellSpacing w:w="0" w:type="dxa"/>
        <w:tblLayout w:type="fixed"/>
        <w:tblCellMar>
          <w:left w:w="0" w:type="dxa"/>
          <w:right w:w="0" w:type="dxa"/>
        </w:tblCellMar>
        <w:tblLook w:val="05E0" w:firstRow="1" w:lastRow="1" w:firstColumn="1" w:lastColumn="1" w:noHBand="0" w:noVBand="1"/>
      </w:tblPr>
      <w:tblGrid>
        <w:gridCol w:w="7760"/>
        <w:gridCol w:w="4480"/>
      </w:tblGrid>
      <w:tr w:rsidR="00B22CA3" w14:paraId="039A51D6" w14:textId="77777777">
        <w:trPr>
          <w:trHeight w:val="14400"/>
          <w:tblCellSpacing w:w="0" w:type="dxa"/>
        </w:trPr>
        <w:tc>
          <w:tcPr>
            <w:tcW w:w="7760" w:type="dxa"/>
            <w:tcMar>
              <w:top w:w="0" w:type="dxa"/>
              <w:left w:w="0" w:type="dxa"/>
              <w:bottom w:w="0" w:type="dxa"/>
              <w:right w:w="0" w:type="dxa"/>
            </w:tcMar>
            <w:hideMark/>
          </w:tcPr>
          <w:tbl>
            <w:tblPr>
              <w:tblStyle w:val="divdocumentleft-table"/>
              <w:tblW w:w="5000" w:type="pct"/>
              <w:tblCellSpacing w:w="0" w:type="dxa"/>
              <w:tblLayout w:type="fixed"/>
              <w:tblCellMar>
                <w:left w:w="0" w:type="dxa"/>
                <w:right w:w="0" w:type="dxa"/>
              </w:tblCellMar>
              <w:tblLook w:val="05E0" w:firstRow="1" w:lastRow="1" w:firstColumn="1" w:lastColumn="1" w:noHBand="0" w:noVBand="1"/>
            </w:tblPr>
            <w:tblGrid>
              <w:gridCol w:w="7760"/>
            </w:tblGrid>
            <w:tr w:rsidR="00B22CA3" w14:paraId="039A51BE" w14:textId="77777777">
              <w:trPr>
                <w:tblCellSpacing w:w="0" w:type="dxa"/>
              </w:trPr>
              <w:tc>
                <w:tcPr>
                  <w:tcW w:w="7760" w:type="dxa"/>
                  <w:tcMar>
                    <w:top w:w="0" w:type="dxa"/>
                    <w:left w:w="160" w:type="dxa"/>
                    <w:bottom w:w="0" w:type="dxa"/>
                    <w:right w:w="120" w:type="dxa"/>
                  </w:tcMar>
                  <w:hideMark/>
                </w:tcPr>
                <w:p w14:paraId="039A5192" w14:textId="77777777" w:rsidR="00B22CA3" w:rsidRDefault="008A1DBE">
                  <w:pPr>
                    <w:pStyle w:val="documentname"/>
                    <w:pBdr>
                      <w:bottom w:val="none" w:sz="0" w:space="0" w:color="auto"/>
                    </w:pBdr>
                    <w:spacing w:line="720" w:lineRule="exact"/>
                    <w:ind w:left="480" w:right="360"/>
                    <w:rPr>
                      <w:rStyle w:val="divdocumentleft-box"/>
                      <w:rFonts w:ascii="Saira" w:eastAsia="Saira" w:hAnsi="Saira" w:cs="Saira"/>
                    </w:rPr>
                  </w:pPr>
                  <w:r>
                    <w:rPr>
                      <w:rStyle w:val="span"/>
                      <w:rFonts w:ascii="Saira" w:eastAsia="Saira" w:hAnsi="Saira" w:cs="Saira"/>
                    </w:rPr>
                    <w:t>Mohammed</w:t>
                  </w:r>
                  <w:r>
                    <w:rPr>
                      <w:rStyle w:val="divdocumentleft-box"/>
                      <w:rFonts w:ascii="Saira" w:eastAsia="Saira" w:hAnsi="Saira" w:cs="Saira"/>
                    </w:rPr>
                    <w:t xml:space="preserve"> </w:t>
                  </w:r>
                  <w:r>
                    <w:rPr>
                      <w:rStyle w:val="span"/>
                      <w:rFonts w:ascii="Saira" w:eastAsia="Saira" w:hAnsi="Saira" w:cs="Saira"/>
                    </w:rPr>
                    <w:t>Mazahim</w:t>
                  </w:r>
                </w:p>
                <w:p w14:paraId="039A5193" w14:textId="77777777" w:rsidR="00B22CA3" w:rsidRDefault="008A1DBE">
                  <w:pPr>
                    <w:pStyle w:val="documentemptyborderdiv"/>
                    <w:spacing w:before="160" w:after="600"/>
                    <w:ind w:left="480" w:right="360"/>
                    <w:rPr>
                      <w:rStyle w:val="divdocumentleft-box"/>
                      <w:rFonts w:ascii="Saira" w:eastAsia="Saira" w:hAnsi="Saira" w:cs="Saira"/>
                      <w:color w:val="46464E"/>
                    </w:rPr>
                  </w:pPr>
                  <w:r>
                    <w:rPr>
                      <w:rStyle w:val="divdocumentleft-box"/>
                      <w:rFonts w:ascii="Saira" w:eastAsia="Saira" w:hAnsi="Saira" w:cs="Saira"/>
                      <w:color w:val="46464E"/>
                    </w:rPr>
                    <w:t> </w:t>
                  </w:r>
                </w:p>
                <w:p w14:paraId="039A5194" w14:textId="77777777" w:rsidR="00B22CA3" w:rsidRDefault="008A1DBE">
                  <w:pPr>
                    <w:pStyle w:val="documentleft-boxsectiontitle"/>
                    <w:pBdr>
                      <w:bottom w:val="single" w:sz="8" w:space="0" w:color="2C5A77"/>
                    </w:pBdr>
                    <w:spacing w:before="500" w:after="200" w:line="340" w:lineRule="atLeast"/>
                    <w:ind w:left="480" w:right="360"/>
                    <w:rPr>
                      <w:rStyle w:val="divdocumentleft-box"/>
                      <w:rFonts w:ascii="Saira" w:eastAsia="Saira" w:hAnsi="Saira" w:cs="Saira"/>
                      <w:b/>
                      <w:bCs/>
                      <w:caps/>
                      <w:color w:val="2C5A77"/>
                      <w:spacing w:val="10"/>
                      <w:sz w:val="28"/>
                      <w:szCs w:val="28"/>
                    </w:rPr>
                  </w:pPr>
                  <w:r>
                    <w:rPr>
                      <w:rStyle w:val="divdocumentleft-box"/>
                      <w:rFonts w:ascii="Saira" w:eastAsia="Saira" w:hAnsi="Saira" w:cs="Saira"/>
                      <w:b/>
                      <w:bCs/>
                      <w:caps/>
                      <w:color w:val="2C5A77"/>
                      <w:spacing w:val="10"/>
                      <w:sz w:val="28"/>
                      <w:szCs w:val="28"/>
                    </w:rPr>
                    <w:t>Professional Summary</w:t>
                  </w:r>
                </w:p>
                <w:p w14:paraId="039A5195" w14:textId="77777777" w:rsidR="00B22CA3" w:rsidRDefault="008A1DBE">
                  <w:pPr>
                    <w:pStyle w:val="p"/>
                    <w:spacing w:line="280" w:lineRule="atLeast"/>
                    <w:ind w:left="480" w:right="360"/>
                    <w:rPr>
                      <w:rStyle w:val="divdocumentleft-box"/>
                      <w:rFonts w:ascii="Saira" w:eastAsia="Saira" w:hAnsi="Saira" w:cs="Saira"/>
                      <w:color w:val="46464E"/>
                      <w:sz w:val="20"/>
                      <w:szCs w:val="20"/>
                    </w:rPr>
                  </w:pPr>
                  <w:r>
                    <w:rPr>
                      <w:rStyle w:val="divdocumentleft-box"/>
                      <w:rFonts w:ascii="Saira" w:eastAsia="Saira" w:hAnsi="Saira" w:cs="Saira"/>
                      <w:color w:val="46464E"/>
                      <w:sz w:val="20"/>
                      <w:szCs w:val="20"/>
                    </w:rPr>
                    <w:t xml:space="preserve">Bringing more than 6 years of experience leading </w:t>
                  </w:r>
                  <w:r w:rsidR="00B60DE4">
                    <w:rPr>
                      <w:rStyle w:val="divdocumentleft-box"/>
                      <w:rFonts w:ascii="Saira" w:eastAsia="Saira" w:hAnsi="Saira" w:cs="Saira"/>
                      <w:color w:val="46464E"/>
                      <w:sz w:val="20"/>
                      <w:szCs w:val="20"/>
                    </w:rPr>
                    <w:t>Desktop Applications/</w:t>
                  </w:r>
                  <w:r>
                    <w:rPr>
                      <w:rStyle w:val="divdocumentleft-box"/>
                      <w:rFonts w:ascii="Saira" w:eastAsia="Saira" w:hAnsi="Saira" w:cs="Saira"/>
                      <w:color w:val="46464E"/>
                      <w:sz w:val="20"/>
                      <w:szCs w:val="20"/>
                    </w:rPr>
                    <w:t>website design projects, including gathering user requirements, producing code, creating mockups and enhancing designs. Focused on creating clean, robust code with exceptional security. Achieves compatibility targets while meeting and exceeding customer demands.</w:t>
                  </w:r>
                </w:p>
                <w:p w14:paraId="039A5196" w14:textId="77777777" w:rsidR="00B22CA3" w:rsidRDefault="008A1DBE">
                  <w:pPr>
                    <w:pStyle w:val="documentleft-boxsectiontitle"/>
                    <w:pBdr>
                      <w:bottom w:val="single" w:sz="8" w:space="0" w:color="2C5A77"/>
                    </w:pBdr>
                    <w:spacing w:before="500" w:after="200" w:line="340" w:lineRule="atLeast"/>
                    <w:ind w:left="480" w:right="360"/>
                    <w:rPr>
                      <w:rStyle w:val="divdocumentleft-box"/>
                      <w:rFonts w:ascii="Saira" w:eastAsia="Saira" w:hAnsi="Saira" w:cs="Saira"/>
                      <w:b/>
                      <w:bCs/>
                      <w:caps/>
                      <w:color w:val="2C5A77"/>
                      <w:spacing w:val="10"/>
                      <w:sz w:val="28"/>
                      <w:szCs w:val="28"/>
                    </w:rPr>
                  </w:pPr>
                  <w:r>
                    <w:rPr>
                      <w:rStyle w:val="divdocumentleft-box"/>
                      <w:rFonts w:ascii="Saira" w:eastAsia="Saira" w:hAnsi="Saira" w:cs="Saira"/>
                      <w:b/>
                      <w:bCs/>
                      <w:caps/>
                      <w:color w:val="2C5A77"/>
                      <w:spacing w:val="10"/>
                      <w:sz w:val="28"/>
                      <w:szCs w:val="28"/>
                    </w:rPr>
                    <w:t>Work History</w:t>
                  </w:r>
                </w:p>
                <w:p w14:paraId="039A5197" w14:textId="77777777" w:rsidR="002B4AEB" w:rsidRDefault="002B4AEB">
                  <w:pPr>
                    <w:pStyle w:val="documentleft-boxpaddedline"/>
                    <w:spacing w:line="280" w:lineRule="atLeast"/>
                    <w:ind w:left="480" w:right="360"/>
                    <w:rPr>
                      <w:rStyle w:val="documenttxtBold"/>
                      <w:rFonts w:ascii="Saira" w:eastAsia="Saira" w:hAnsi="Saira" w:cs="Saira"/>
                      <w:sz w:val="20"/>
                      <w:szCs w:val="20"/>
                    </w:rPr>
                  </w:pPr>
                  <w:r>
                    <w:rPr>
                      <w:rStyle w:val="documenttxtBold"/>
                      <w:rFonts w:ascii="Saira" w:eastAsia="Saira" w:hAnsi="Saira" w:cs="Saira"/>
                      <w:sz w:val="20"/>
                      <w:szCs w:val="20"/>
                    </w:rPr>
                    <w:t>Full Stack Developer 04/2020 to current (Part-Time/Remote Only)</w:t>
                  </w:r>
                  <w:r>
                    <w:rPr>
                      <w:rStyle w:val="documenttxtBold"/>
                      <w:rFonts w:ascii="Saira" w:eastAsia="Saira" w:hAnsi="Saira" w:cs="Saira"/>
                      <w:sz w:val="20"/>
                      <w:szCs w:val="20"/>
                    </w:rPr>
                    <w:br/>
                    <w:t>Barakat Software Solution, Sri Lanka</w:t>
                  </w:r>
                </w:p>
                <w:p w14:paraId="039A5198" w14:textId="77777777" w:rsidR="006E408B" w:rsidRDefault="006E408B">
                  <w:pPr>
                    <w:pStyle w:val="documentleft-boxpaddedline"/>
                    <w:spacing w:line="280" w:lineRule="atLeast"/>
                    <w:ind w:left="480" w:right="360"/>
                    <w:rPr>
                      <w:rStyle w:val="documenttxtBold"/>
                      <w:rFonts w:ascii="Saira" w:eastAsia="Saira" w:hAnsi="Saira" w:cs="Saira"/>
                      <w:sz w:val="20"/>
                      <w:szCs w:val="20"/>
                    </w:rPr>
                  </w:pPr>
                </w:p>
                <w:p w14:paraId="039A5199" w14:textId="77777777" w:rsidR="006E408B" w:rsidRDefault="002B4AEB">
                  <w:pPr>
                    <w:pStyle w:val="documentleft-boxpaddedline"/>
                    <w:spacing w:line="280" w:lineRule="atLeast"/>
                    <w:ind w:left="480" w:right="360"/>
                    <w:rPr>
                      <w:rStyle w:val="documenttxtBold"/>
                      <w:rFonts w:ascii="Saira" w:eastAsia="Saira" w:hAnsi="Saira" w:cs="Saira"/>
                      <w:sz w:val="20"/>
                      <w:szCs w:val="20"/>
                    </w:rPr>
                  </w:pPr>
                  <w:r>
                    <w:rPr>
                      <w:rStyle w:val="documenttxtBold"/>
                      <w:rFonts w:ascii="Saira" w:eastAsia="Saira" w:hAnsi="Saira" w:cs="Saira"/>
                      <w:sz w:val="20"/>
                      <w:szCs w:val="20"/>
                    </w:rPr>
                    <w:t xml:space="preserve">Gained Skills:- </w:t>
                  </w:r>
                </w:p>
                <w:p w14:paraId="039A519A" w14:textId="77777777" w:rsidR="006E408B" w:rsidRDefault="006E408B">
                  <w:pPr>
                    <w:pStyle w:val="documentleft-boxpaddedline"/>
                    <w:spacing w:line="280" w:lineRule="atLeast"/>
                    <w:ind w:left="480" w:right="360"/>
                    <w:rPr>
                      <w:rStyle w:val="documenttxtBold"/>
                      <w:rFonts w:ascii="Saira" w:eastAsia="Saira" w:hAnsi="Saira" w:cs="Saira"/>
                      <w:sz w:val="20"/>
                      <w:szCs w:val="20"/>
                    </w:rPr>
                  </w:pPr>
                  <w:r>
                    <w:rPr>
                      <w:rStyle w:val="documenttxtBold"/>
                      <w:rFonts w:ascii="Saira" w:eastAsia="Saira" w:hAnsi="Saira" w:cs="Saira"/>
                      <w:sz w:val="20"/>
                      <w:szCs w:val="20"/>
                    </w:rPr>
                    <w:t>Front End</w:t>
                  </w:r>
                </w:p>
                <w:p w14:paraId="039A519B" w14:textId="77777777" w:rsidR="006E408B" w:rsidRPr="006E408B" w:rsidRDefault="002B4AEB">
                  <w:pPr>
                    <w:pStyle w:val="documentleft-boxpaddedline"/>
                    <w:spacing w:line="280" w:lineRule="atLeast"/>
                    <w:ind w:left="480" w:right="360"/>
                    <w:rPr>
                      <w:rStyle w:val="documenttxtBold"/>
                      <w:rFonts w:ascii="Saira" w:eastAsia="Saira" w:hAnsi="Saira" w:cs="Saira"/>
                      <w:b w:val="0"/>
                      <w:sz w:val="20"/>
                      <w:szCs w:val="20"/>
                    </w:rPr>
                  </w:pPr>
                  <w:r w:rsidRPr="006E408B">
                    <w:rPr>
                      <w:rStyle w:val="documenttxtBold"/>
                      <w:rFonts w:ascii="Saira" w:eastAsia="Saira" w:hAnsi="Saira" w:cs="Saira"/>
                      <w:b w:val="0"/>
                      <w:sz w:val="20"/>
                      <w:szCs w:val="20"/>
                    </w:rPr>
                    <w:t>React-Redux/Next JS,React Native, Angular/Ionic, JavaScript/</w:t>
                  </w:r>
                  <w:r w:rsidR="006E408B" w:rsidRPr="006E408B">
                    <w:rPr>
                      <w:rStyle w:val="documenttxtBold"/>
                      <w:rFonts w:ascii="Saira" w:eastAsia="Saira" w:hAnsi="Saira" w:cs="Saira"/>
                      <w:b w:val="0"/>
                      <w:sz w:val="20"/>
                      <w:szCs w:val="20"/>
                    </w:rPr>
                    <w:t>JQuery</w:t>
                  </w:r>
                  <w:r w:rsidRPr="006E408B">
                    <w:rPr>
                      <w:rStyle w:val="documenttxtBold"/>
                      <w:rFonts w:ascii="Saira" w:eastAsia="Saira" w:hAnsi="Saira" w:cs="Saira"/>
                      <w:b w:val="0"/>
                      <w:sz w:val="20"/>
                      <w:szCs w:val="20"/>
                    </w:rPr>
                    <w:t xml:space="preserve">, </w:t>
                  </w:r>
                </w:p>
                <w:p w14:paraId="039A519C" w14:textId="77777777" w:rsidR="006E408B" w:rsidRDefault="006E408B">
                  <w:pPr>
                    <w:pStyle w:val="documentleft-boxpaddedline"/>
                    <w:spacing w:line="280" w:lineRule="atLeast"/>
                    <w:ind w:left="480" w:right="360"/>
                    <w:rPr>
                      <w:rStyle w:val="documenttxtBold"/>
                      <w:rFonts w:ascii="Saira" w:eastAsia="Saira" w:hAnsi="Saira" w:cs="Saira"/>
                      <w:sz w:val="20"/>
                      <w:szCs w:val="20"/>
                    </w:rPr>
                  </w:pPr>
                  <w:r>
                    <w:rPr>
                      <w:rStyle w:val="documenttxtBold"/>
                      <w:rFonts w:ascii="Saira" w:eastAsia="Saira" w:hAnsi="Saira" w:cs="Saira"/>
                      <w:sz w:val="20"/>
                      <w:szCs w:val="20"/>
                    </w:rPr>
                    <w:t>Backend</w:t>
                  </w:r>
                </w:p>
                <w:p w14:paraId="039A519D" w14:textId="77777777" w:rsidR="002B4AEB" w:rsidRDefault="006E408B">
                  <w:pPr>
                    <w:pStyle w:val="documentleft-boxpaddedline"/>
                    <w:spacing w:line="280" w:lineRule="atLeast"/>
                    <w:ind w:left="480" w:right="360"/>
                    <w:rPr>
                      <w:rStyle w:val="documenttxtBold"/>
                      <w:rFonts w:ascii="Saira" w:eastAsia="Saira" w:hAnsi="Saira" w:cs="Saira"/>
                      <w:b w:val="0"/>
                      <w:sz w:val="20"/>
                      <w:szCs w:val="20"/>
                    </w:rPr>
                  </w:pPr>
                  <w:r>
                    <w:rPr>
                      <w:rStyle w:val="documenttxtBold"/>
                      <w:rFonts w:ascii="Saira" w:eastAsia="Saira" w:hAnsi="Saira" w:cs="Saira"/>
                      <w:b w:val="0"/>
                      <w:sz w:val="20"/>
                      <w:szCs w:val="20"/>
                    </w:rPr>
                    <w:t xml:space="preserve">Node, </w:t>
                  </w:r>
                  <w:r w:rsidR="002B4AEB" w:rsidRPr="006E408B">
                    <w:rPr>
                      <w:rStyle w:val="documenttxtBold"/>
                      <w:rFonts w:ascii="Saira" w:eastAsia="Saira" w:hAnsi="Saira" w:cs="Saira"/>
                      <w:b w:val="0"/>
                      <w:sz w:val="20"/>
                      <w:szCs w:val="20"/>
                    </w:rPr>
                    <w:t>PHP/Laravel, ASP.Net Core/Entity Framework</w:t>
                  </w:r>
                  <w:r w:rsidR="004206C5">
                    <w:rPr>
                      <w:rStyle w:val="documenttxtBold"/>
                      <w:rFonts w:ascii="Saira" w:eastAsia="Saira" w:hAnsi="Saira" w:cs="Saira"/>
                      <w:b w:val="0"/>
                      <w:sz w:val="20"/>
                      <w:szCs w:val="20"/>
                    </w:rPr>
                    <w:br/>
                    <w:t>Resful API/GaphQL</w:t>
                  </w:r>
                </w:p>
                <w:p w14:paraId="039A519E" w14:textId="77777777" w:rsidR="006E408B" w:rsidRDefault="006E408B">
                  <w:pPr>
                    <w:pStyle w:val="documentleft-boxpaddedline"/>
                    <w:spacing w:line="280" w:lineRule="atLeast"/>
                    <w:ind w:left="480" w:right="360"/>
                    <w:rPr>
                      <w:rStyle w:val="documenttxtBold"/>
                      <w:rFonts w:ascii="Saira" w:eastAsia="Saira" w:hAnsi="Saira" w:cs="Saira"/>
                      <w:sz w:val="20"/>
                      <w:szCs w:val="20"/>
                    </w:rPr>
                  </w:pPr>
                  <w:r w:rsidRPr="006E408B">
                    <w:rPr>
                      <w:rStyle w:val="documenttxtBold"/>
                      <w:rFonts w:ascii="Saira" w:eastAsia="Saira" w:hAnsi="Saira" w:cs="Saira"/>
                      <w:sz w:val="20"/>
                      <w:szCs w:val="20"/>
                    </w:rPr>
                    <w:t>Database</w:t>
                  </w:r>
                </w:p>
                <w:p w14:paraId="039A519F" w14:textId="77777777" w:rsidR="006E408B" w:rsidRDefault="006E408B">
                  <w:pPr>
                    <w:pStyle w:val="documentleft-boxpaddedline"/>
                    <w:spacing w:line="280" w:lineRule="atLeast"/>
                    <w:ind w:left="480" w:right="360"/>
                    <w:rPr>
                      <w:rStyle w:val="documenttxtBold"/>
                      <w:rFonts w:ascii="Saira" w:eastAsia="Saira" w:hAnsi="Saira" w:cs="Saira"/>
                      <w:b w:val="0"/>
                      <w:sz w:val="20"/>
                      <w:szCs w:val="20"/>
                    </w:rPr>
                  </w:pPr>
                  <w:r w:rsidRPr="004206C5">
                    <w:rPr>
                      <w:rStyle w:val="documenttxtBold"/>
                      <w:rFonts w:ascii="Saira" w:eastAsia="Saira" w:hAnsi="Saira" w:cs="Saira"/>
                      <w:b w:val="0"/>
                      <w:sz w:val="20"/>
                      <w:szCs w:val="20"/>
                    </w:rPr>
                    <w:t>MongoDB,Firebase,</w:t>
                  </w:r>
                  <w:r w:rsidR="004206C5" w:rsidRPr="004206C5">
                    <w:rPr>
                      <w:rStyle w:val="documenttxtBold"/>
                      <w:rFonts w:ascii="Saira" w:eastAsia="Saira" w:hAnsi="Saira" w:cs="Saira"/>
                      <w:b w:val="0"/>
                      <w:sz w:val="20"/>
                      <w:szCs w:val="20"/>
                    </w:rPr>
                    <w:t>Redis,</w:t>
                  </w:r>
                  <w:r w:rsidRPr="004206C5">
                    <w:rPr>
                      <w:rStyle w:val="documenttxtBold"/>
                      <w:rFonts w:ascii="Saira" w:eastAsia="Saira" w:hAnsi="Saira" w:cs="Saira"/>
                      <w:b w:val="0"/>
                      <w:sz w:val="20"/>
                      <w:szCs w:val="20"/>
                    </w:rPr>
                    <w:t>MySQL,MSSQL</w:t>
                  </w:r>
                </w:p>
                <w:p w14:paraId="039A51A0" w14:textId="77777777" w:rsidR="004E57A1" w:rsidRDefault="004E57A1">
                  <w:pPr>
                    <w:pStyle w:val="documentleft-boxpaddedline"/>
                    <w:spacing w:line="280" w:lineRule="atLeast"/>
                    <w:ind w:left="480" w:right="360"/>
                    <w:rPr>
                      <w:rStyle w:val="documenttxtBold"/>
                      <w:rFonts w:ascii="Saira" w:eastAsia="Saira" w:hAnsi="Saira" w:cs="Saira"/>
                      <w:b w:val="0"/>
                      <w:sz w:val="20"/>
                      <w:szCs w:val="20"/>
                    </w:rPr>
                  </w:pPr>
                  <w:r w:rsidRPr="004E57A1">
                    <w:rPr>
                      <w:rStyle w:val="documenttxtBold"/>
                      <w:rFonts w:ascii="Saira" w:eastAsia="Saira" w:hAnsi="Saira" w:cs="Saira"/>
                      <w:sz w:val="20"/>
                      <w:szCs w:val="20"/>
                    </w:rPr>
                    <w:t>Version Control</w:t>
                  </w:r>
                  <w:r>
                    <w:rPr>
                      <w:rStyle w:val="documenttxtBold"/>
                      <w:rFonts w:ascii="Saira" w:eastAsia="Saira" w:hAnsi="Saira" w:cs="Saira"/>
                      <w:sz w:val="20"/>
                      <w:szCs w:val="20"/>
                    </w:rPr>
                    <w:br/>
                  </w:r>
                  <w:r w:rsidRPr="004E57A1">
                    <w:rPr>
                      <w:rStyle w:val="documenttxtBold"/>
                      <w:rFonts w:ascii="Saira" w:eastAsia="Saira" w:hAnsi="Saira" w:cs="Saira"/>
                      <w:b w:val="0"/>
                      <w:sz w:val="20"/>
                      <w:szCs w:val="20"/>
                    </w:rPr>
                    <w:t>GIT</w:t>
                  </w:r>
                </w:p>
                <w:p w14:paraId="039A51A1" w14:textId="77777777" w:rsidR="0077562E" w:rsidRPr="004E57A1" w:rsidRDefault="0077562E" w:rsidP="0077562E">
                  <w:pPr>
                    <w:pStyle w:val="documentleft-boxpaddedline"/>
                    <w:spacing w:line="280" w:lineRule="atLeast"/>
                    <w:ind w:left="480" w:right="360"/>
                    <w:rPr>
                      <w:rStyle w:val="documenttxtBold"/>
                      <w:rFonts w:ascii="Saira" w:eastAsia="Saira" w:hAnsi="Saira" w:cs="Saira"/>
                      <w:sz w:val="20"/>
                      <w:szCs w:val="20"/>
                    </w:rPr>
                  </w:pPr>
                  <w:r>
                    <w:rPr>
                      <w:rStyle w:val="documenttxtBold"/>
                      <w:rFonts w:ascii="Saira" w:eastAsia="Saira" w:hAnsi="Saira" w:cs="Saira"/>
                      <w:sz w:val="20"/>
                      <w:szCs w:val="20"/>
                    </w:rPr>
                    <w:t>UNIT TEST</w:t>
                  </w:r>
                  <w:r>
                    <w:rPr>
                      <w:rStyle w:val="documenttxtBold"/>
                      <w:rFonts w:ascii="Saira" w:eastAsia="Saira" w:hAnsi="Saira" w:cs="Saira"/>
                      <w:sz w:val="20"/>
                      <w:szCs w:val="20"/>
                    </w:rPr>
                    <w:br/>
                  </w:r>
                  <w:r>
                    <w:rPr>
                      <w:rStyle w:val="documenttxtBold"/>
                      <w:rFonts w:ascii="Saira" w:eastAsia="Saira" w:hAnsi="Saira" w:cs="Saira"/>
                      <w:b w:val="0"/>
                      <w:sz w:val="20"/>
                      <w:szCs w:val="20"/>
                    </w:rPr>
                    <w:t>JEST</w:t>
                  </w:r>
                </w:p>
                <w:p w14:paraId="039A51A2" w14:textId="77777777" w:rsidR="0077562E" w:rsidRPr="004E57A1" w:rsidRDefault="0077562E">
                  <w:pPr>
                    <w:pStyle w:val="documentleft-boxpaddedline"/>
                    <w:spacing w:line="280" w:lineRule="atLeast"/>
                    <w:ind w:left="480" w:right="360"/>
                    <w:rPr>
                      <w:rStyle w:val="documenttxtBold"/>
                      <w:rFonts w:ascii="Saira" w:eastAsia="Saira" w:hAnsi="Saira" w:cs="Saira"/>
                      <w:sz w:val="20"/>
                      <w:szCs w:val="20"/>
                    </w:rPr>
                  </w:pPr>
                </w:p>
                <w:p w14:paraId="039A51A5" w14:textId="537033F2" w:rsidR="002B4AEB" w:rsidRDefault="003B574F" w:rsidP="00CB1CD3">
                  <w:pPr>
                    <w:pStyle w:val="documentleft-boxpaddedline"/>
                    <w:spacing w:line="280" w:lineRule="atLeast"/>
                    <w:ind w:left="480" w:right="360"/>
                    <w:rPr>
                      <w:rStyle w:val="documenttxtBold"/>
                      <w:rFonts w:ascii="Saira" w:eastAsia="Saira" w:hAnsi="Saira" w:cs="Saira"/>
                      <w:b w:val="0"/>
                      <w:sz w:val="20"/>
                      <w:szCs w:val="20"/>
                    </w:rPr>
                  </w:pPr>
                  <w:r>
                    <w:rPr>
                      <w:rStyle w:val="documenttxtBold"/>
                      <w:rFonts w:ascii="Saira" w:eastAsia="Saira" w:hAnsi="Saira" w:cs="Saira"/>
                      <w:sz w:val="20"/>
                      <w:szCs w:val="20"/>
                    </w:rPr>
                    <w:t>p</w:t>
                  </w:r>
                  <w:r w:rsidR="004E57A1">
                    <w:rPr>
                      <w:rStyle w:val="documenttxtBold"/>
                      <w:rFonts w:ascii="Saira" w:eastAsia="Saira" w:hAnsi="Saira" w:cs="Saira"/>
                      <w:b w:val="0"/>
                      <w:sz w:val="20"/>
                      <w:szCs w:val="20"/>
                    </w:rPr>
                    <w:br/>
                  </w:r>
                </w:p>
                <w:p w14:paraId="039A51A6" w14:textId="77777777" w:rsidR="00CB1CD3" w:rsidRDefault="00CB1CD3" w:rsidP="00CB1CD3">
                  <w:pPr>
                    <w:pStyle w:val="documentleft-boxpaddedline"/>
                    <w:spacing w:line="280" w:lineRule="atLeast"/>
                    <w:ind w:left="480" w:right="360"/>
                    <w:rPr>
                      <w:rStyle w:val="documenttxtBold"/>
                      <w:rFonts w:ascii="Saira" w:eastAsia="Saira" w:hAnsi="Saira" w:cs="Saira"/>
                      <w:b w:val="0"/>
                      <w:sz w:val="20"/>
                      <w:szCs w:val="20"/>
                    </w:rPr>
                  </w:pPr>
                </w:p>
                <w:p w14:paraId="039A51A7" w14:textId="77777777" w:rsidR="00CB1CD3" w:rsidRDefault="00CB1CD3" w:rsidP="001E73D9">
                  <w:pPr>
                    <w:pStyle w:val="documentleft-boxpaddedline"/>
                    <w:spacing w:line="280" w:lineRule="atLeast"/>
                    <w:ind w:right="360"/>
                    <w:rPr>
                      <w:rStyle w:val="documenttxtBold"/>
                      <w:rFonts w:ascii="Saira" w:eastAsia="Saira" w:hAnsi="Saira" w:cs="Saira"/>
                      <w:b w:val="0"/>
                      <w:sz w:val="20"/>
                      <w:szCs w:val="20"/>
                    </w:rPr>
                  </w:pPr>
                </w:p>
                <w:p w14:paraId="039A51A8" w14:textId="77777777" w:rsidR="00B22CA3" w:rsidRDefault="00335BF0" w:rsidP="00335BF0">
                  <w:pPr>
                    <w:pStyle w:val="documentleft-boxpaddedline"/>
                    <w:spacing w:line="280" w:lineRule="atLeast"/>
                    <w:ind w:right="360"/>
                    <w:rPr>
                      <w:rStyle w:val="divdocumentleft-box"/>
                      <w:rFonts w:ascii="Saira" w:eastAsia="Saira" w:hAnsi="Saira" w:cs="Saira"/>
                      <w:sz w:val="20"/>
                      <w:szCs w:val="20"/>
                    </w:rPr>
                  </w:pPr>
                  <w:r>
                    <w:rPr>
                      <w:rStyle w:val="documenttxtBold"/>
                      <w:rFonts w:ascii="Saira" w:eastAsia="Saira" w:hAnsi="Saira" w:cs="Saira"/>
                      <w:sz w:val="20"/>
                      <w:szCs w:val="20"/>
                    </w:rPr>
                    <w:t xml:space="preserve">         </w:t>
                  </w:r>
                  <w:r w:rsidR="008A1DBE">
                    <w:rPr>
                      <w:rStyle w:val="documenttxtBold"/>
                      <w:rFonts w:ascii="Saira" w:eastAsia="Saira" w:hAnsi="Saira" w:cs="Saira"/>
                      <w:sz w:val="20"/>
                      <w:szCs w:val="20"/>
                    </w:rPr>
                    <w:t>Telecommunications Supervisor</w:t>
                  </w:r>
                  <w:r w:rsidR="008A1DBE">
                    <w:rPr>
                      <w:rStyle w:val="documentjobdates"/>
                      <w:rFonts w:ascii="Saira" w:eastAsia="Saira" w:hAnsi="Saira" w:cs="Saira"/>
                    </w:rPr>
                    <w:t>, 06/2020 to Current</w:t>
                  </w:r>
                </w:p>
                <w:p w14:paraId="039A51A9" w14:textId="77777777" w:rsidR="00B22CA3" w:rsidRDefault="008A1DBE">
                  <w:pPr>
                    <w:pStyle w:val="documentleft-boxpaddedline"/>
                    <w:spacing w:line="280" w:lineRule="atLeast"/>
                    <w:ind w:left="480" w:right="360"/>
                    <w:rPr>
                      <w:rStyle w:val="divdocumentleft-box"/>
                      <w:rFonts w:ascii="Saira" w:eastAsia="Saira" w:hAnsi="Saira" w:cs="Saira"/>
                      <w:sz w:val="20"/>
                      <w:szCs w:val="20"/>
                    </w:rPr>
                  </w:pPr>
                  <w:r>
                    <w:rPr>
                      <w:rStyle w:val="documentcompanyname"/>
                      <w:rFonts w:ascii="Saira" w:eastAsia="Saira" w:hAnsi="Saira" w:cs="Saira"/>
                      <w:sz w:val="20"/>
                      <w:szCs w:val="20"/>
                    </w:rPr>
                    <w:t>Catcom Australia Ptd LTD</w:t>
                  </w:r>
                  <w:r>
                    <w:rPr>
                      <w:rStyle w:val="span"/>
                      <w:rFonts w:ascii="Saira" w:eastAsia="Saira" w:hAnsi="Saira" w:cs="Saira"/>
                      <w:sz w:val="20"/>
                      <w:szCs w:val="20"/>
                    </w:rPr>
                    <w:t xml:space="preserve">, </w:t>
                  </w:r>
                  <w:r>
                    <w:rPr>
                      <w:rStyle w:val="documentjobcity"/>
                      <w:rFonts w:ascii="Saira" w:eastAsia="Saira" w:hAnsi="Saira" w:cs="Saira"/>
                      <w:sz w:val="20"/>
                      <w:szCs w:val="20"/>
                    </w:rPr>
                    <w:t>Glen waverly</w:t>
                  </w:r>
                  <w:r>
                    <w:rPr>
                      <w:rStyle w:val="span"/>
                      <w:rFonts w:ascii="Saira" w:eastAsia="Saira" w:hAnsi="Saira" w:cs="Saira"/>
                      <w:sz w:val="20"/>
                      <w:szCs w:val="20"/>
                    </w:rPr>
                    <w:t>, VIC</w:t>
                  </w:r>
                </w:p>
                <w:p w14:paraId="039A51AA" w14:textId="77777777" w:rsidR="00B22CA3" w:rsidRDefault="008A1DBE">
                  <w:pPr>
                    <w:pStyle w:val="documentleft-boxpaddedline"/>
                    <w:pBdr>
                      <w:top w:val="none" w:sz="0" w:space="15" w:color="auto"/>
                    </w:pBdr>
                    <w:spacing w:line="280" w:lineRule="atLeast"/>
                    <w:ind w:left="480" w:right="360"/>
                    <w:rPr>
                      <w:rStyle w:val="divdocumentleft-box"/>
                      <w:rFonts w:ascii="Saira" w:eastAsia="Saira" w:hAnsi="Saira" w:cs="Saira"/>
                      <w:sz w:val="20"/>
                      <w:szCs w:val="20"/>
                    </w:rPr>
                  </w:pPr>
                  <w:r>
                    <w:rPr>
                      <w:rStyle w:val="documenttxtBold"/>
                      <w:rFonts w:ascii="Saira" w:eastAsia="Saira" w:hAnsi="Saira" w:cs="Saira"/>
                      <w:sz w:val="20"/>
                      <w:szCs w:val="20"/>
                    </w:rPr>
                    <w:t>Telecommunications Technician</w:t>
                  </w:r>
                  <w:r w:rsidR="000F2D96">
                    <w:rPr>
                      <w:rStyle w:val="documentjobdates"/>
                      <w:rFonts w:ascii="Saira" w:eastAsia="Saira" w:hAnsi="Saira" w:cs="Saira"/>
                    </w:rPr>
                    <w:t>, 02/2017</w:t>
                  </w:r>
                  <w:r>
                    <w:rPr>
                      <w:rStyle w:val="documentjobdates"/>
                      <w:rFonts w:ascii="Saira" w:eastAsia="Saira" w:hAnsi="Saira" w:cs="Saira"/>
                    </w:rPr>
                    <w:t xml:space="preserve"> to 06/2020</w:t>
                  </w:r>
                </w:p>
                <w:p w14:paraId="039A51AB" w14:textId="77777777" w:rsidR="000F2D96" w:rsidRPr="002B4AEB" w:rsidRDefault="008A1DBE" w:rsidP="002B4AEB">
                  <w:pPr>
                    <w:pStyle w:val="documentleft-boxpaddedline"/>
                    <w:spacing w:line="280" w:lineRule="atLeast"/>
                    <w:ind w:left="480" w:right="360"/>
                    <w:rPr>
                      <w:rStyle w:val="documenttxtBold"/>
                      <w:rFonts w:ascii="Saira" w:eastAsia="Saira" w:hAnsi="Saira" w:cs="Saira"/>
                      <w:b w:val="0"/>
                      <w:bCs w:val="0"/>
                      <w:sz w:val="20"/>
                      <w:szCs w:val="20"/>
                    </w:rPr>
                  </w:pPr>
                  <w:r>
                    <w:rPr>
                      <w:rStyle w:val="documentcompanyname"/>
                      <w:rFonts w:ascii="Saira" w:eastAsia="Saira" w:hAnsi="Saira" w:cs="Saira"/>
                      <w:sz w:val="20"/>
                      <w:szCs w:val="20"/>
                    </w:rPr>
                    <w:t>QK Telco Pty LTD</w:t>
                  </w:r>
                  <w:r w:rsidR="000F2D96">
                    <w:rPr>
                      <w:rStyle w:val="documentcompanyname"/>
                      <w:rFonts w:ascii="Saira" w:eastAsia="Saira" w:hAnsi="Saira" w:cs="Saira"/>
                      <w:sz w:val="20"/>
                      <w:szCs w:val="20"/>
                    </w:rPr>
                    <w:t>/ Suntel PTY LTD</w:t>
                  </w:r>
                  <w:r>
                    <w:rPr>
                      <w:rStyle w:val="span"/>
                      <w:rFonts w:ascii="Saira" w:eastAsia="Saira" w:hAnsi="Saira" w:cs="Saira"/>
                      <w:sz w:val="20"/>
                      <w:szCs w:val="20"/>
                    </w:rPr>
                    <w:t xml:space="preserve">, </w:t>
                  </w:r>
                  <w:r>
                    <w:rPr>
                      <w:rStyle w:val="documentjobcity"/>
                      <w:rFonts w:ascii="Saira" w:eastAsia="Saira" w:hAnsi="Saira" w:cs="Saira"/>
                      <w:sz w:val="20"/>
                      <w:szCs w:val="20"/>
                    </w:rPr>
                    <w:t>Melbourne</w:t>
                  </w:r>
                  <w:r>
                    <w:rPr>
                      <w:rStyle w:val="span"/>
                      <w:rFonts w:ascii="Saira" w:eastAsia="Saira" w:hAnsi="Saira" w:cs="Saira"/>
                      <w:sz w:val="20"/>
                      <w:szCs w:val="20"/>
                    </w:rPr>
                    <w:t>, VIC</w:t>
                  </w:r>
                </w:p>
                <w:p w14:paraId="039A51AC" w14:textId="77777777" w:rsidR="00B22CA3" w:rsidRDefault="008A1DBE">
                  <w:pPr>
                    <w:pStyle w:val="documentleft-boxpaddedline"/>
                    <w:pBdr>
                      <w:top w:val="none" w:sz="0" w:space="15" w:color="auto"/>
                    </w:pBdr>
                    <w:spacing w:line="280" w:lineRule="atLeast"/>
                    <w:ind w:left="480" w:right="360"/>
                    <w:rPr>
                      <w:rStyle w:val="divdocumentleft-box"/>
                      <w:rFonts w:ascii="Saira" w:eastAsia="Saira" w:hAnsi="Saira" w:cs="Saira"/>
                      <w:sz w:val="20"/>
                      <w:szCs w:val="20"/>
                    </w:rPr>
                  </w:pPr>
                  <w:r>
                    <w:rPr>
                      <w:rStyle w:val="documenttxtBold"/>
                      <w:rFonts w:ascii="Saira" w:eastAsia="Saira" w:hAnsi="Saira" w:cs="Saira"/>
                      <w:sz w:val="20"/>
                      <w:szCs w:val="20"/>
                    </w:rPr>
                    <w:t>Software Developer</w:t>
                  </w:r>
                  <w:r>
                    <w:rPr>
                      <w:rStyle w:val="documentjobdates"/>
                      <w:rFonts w:ascii="Saira" w:eastAsia="Saira" w:hAnsi="Saira" w:cs="Saira"/>
                    </w:rPr>
                    <w:t>, 04/2012 to 06/2016</w:t>
                  </w:r>
                </w:p>
                <w:p w14:paraId="039A51AD" w14:textId="77777777" w:rsidR="00B22CA3" w:rsidRDefault="008A1DBE">
                  <w:pPr>
                    <w:pStyle w:val="documentleft-boxpaddedline"/>
                    <w:spacing w:line="280" w:lineRule="atLeast"/>
                    <w:ind w:left="480" w:right="360"/>
                    <w:rPr>
                      <w:rStyle w:val="span"/>
                      <w:rFonts w:ascii="Saira" w:eastAsia="Saira" w:hAnsi="Saira" w:cs="Saira"/>
                      <w:sz w:val="20"/>
                      <w:szCs w:val="20"/>
                    </w:rPr>
                  </w:pPr>
                  <w:r>
                    <w:rPr>
                      <w:rStyle w:val="documentcompanyname"/>
                      <w:rFonts w:ascii="Saira" w:eastAsia="Saira" w:hAnsi="Saira" w:cs="Saira"/>
                      <w:sz w:val="20"/>
                      <w:szCs w:val="20"/>
                    </w:rPr>
                    <w:lastRenderedPageBreak/>
                    <w:t>Al Ghaliya Computer Sys</w:t>
                  </w:r>
                  <w:r>
                    <w:rPr>
                      <w:rStyle w:val="span"/>
                      <w:rFonts w:ascii="Saira" w:eastAsia="Saira" w:hAnsi="Saira" w:cs="Saira"/>
                      <w:sz w:val="20"/>
                      <w:szCs w:val="20"/>
                    </w:rPr>
                    <w:t xml:space="preserve">, </w:t>
                  </w:r>
                  <w:r w:rsidR="00B60DE4">
                    <w:rPr>
                      <w:rStyle w:val="documentjobcity"/>
                      <w:rFonts w:ascii="Saira" w:eastAsia="Saira" w:hAnsi="Saira" w:cs="Saira"/>
                      <w:sz w:val="20"/>
                      <w:szCs w:val="20"/>
                    </w:rPr>
                    <w:t>Do</w:t>
                  </w:r>
                  <w:r>
                    <w:rPr>
                      <w:rStyle w:val="documentjobcity"/>
                      <w:rFonts w:ascii="Saira" w:eastAsia="Saira" w:hAnsi="Saira" w:cs="Saira"/>
                      <w:sz w:val="20"/>
                      <w:szCs w:val="20"/>
                    </w:rPr>
                    <w:t>ha</w:t>
                  </w:r>
                  <w:r>
                    <w:rPr>
                      <w:rStyle w:val="span"/>
                      <w:rFonts w:ascii="Saira" w:eastAsia="Saira" w:hAnsi="Saira" w:cs="Saira"/>
                      <w:sz w:val="20"/>
                      <w:szCs w:val="20"/>
                    </w:rPr>
                    <w:t>, Qatar</w:t>
                  </w:r>
                </w:p>
                <w:p w14:paraId="039A51AE" w14:textId="77777777" w:rsidR="00B60DE4" w:rsidRDefault="00B60DE4" w:rsidP="00B60DE4">
                  <w:pPr>
                    <w:pStyle w:val="documentleft-boxpaddedline"/>
                    <w:spacing w:line="280" w:lineRule="atLeast"/>
                    <w:ind w:left="480" w:right="360"/>
                    <w:rPr>
                      <w:rStyle w:val="divdocumentleft-box"/>
                      <w:rFonts w:ascii="Saira" w:eastAsia="Saira" w:hAnsi="Saira" w:cs="Saira"/>
                      <w:sz w:val="20"/>
                      <w:szCs w:val="20"/>
                    </w:rPr>
                  </w:pPr>
                  <w:r>
                    <w:rPr>
                      <w:rStyle w:val="documentcompanyname"/>
                      <w:rFonts w:ascii="Saira" w:eastAsia="Saira" w:hAnsi="Saira" w:cs="Saira"/>
                      <w:sz w:val="20"/>
                      <w:szCs w:val="20"/>
                    </w:rPr>
                    <w:t xml:space="preserve">(Gained Skills:- VB6/VS, </w:t>
                  </w:r>
                  <w:r w:rsidR="002B4AEB">
                    <w:rPr>
                      <w:rStyle w:val="documentcompanyname"/>
                      <w:rFonts w:ascii="Saira" w:eastAsia="Saira" w:hAnsi="Saira" w:cs="Saira"/>
                      <w:sz w:val="20"/>
                      <w:szCs w:val="20"/>
                    </w:rPr>
                    <w:t>C#, ASP.net, Relational Database</w:t>
                  </w:r>
                  <w:r>
                    <w:rPr>
                      <w:rStyle w:val="documentcompanyname"/>
                      <w:rFonts w:ascii="Saira" w:eastAsia="Saira" w:hAnsi="Saira" w:cs="Saira"/>
                      <w:sz w:val="20"/>
                      <w:szCs w:val="20"/>
                    </w:rPr>
                    <w:t xml:space="preserve"> )</w:t>
                  </w:r>
                </w:p>
                <w:p w14:paraId="039A51AF" w14:textId="77777777" w:rsidR="00B22CA3" w:rsidRDefault="008A1DBE">
                  <w:pPr>
                    <w:pStyle w:val="p"/>
                    <w:spacing w:line="280" w:lineRule="atLeast"/>
                    <w:ind w:left="480" w:right="360"/>
                    <w:rPr>
                      <w:rStyle w:val="span"/>
                      <w:rFonts w:ascii="Saira" w:eastAsia="Saira" w:hAnsi="Saira" w:cs="Saira"/>
                      <w:color w:val="46464E"/>
                      <w:sz w:val="20"/>
                      <w:szCs w:val="20"/>
                    </w:rPr>
                  </w:pPr>
                  <w:r>
                    <w:rPr>
                      <w:rStyle w:val="span"/>
                      <w:rFonts w:ascii="Saira" w:eastAsia="Saira" w:hAnsi="Saira" w:cs="Saira"/>
                      <w:color w:val="46464E"/>
                      <w:sz w:val="20"/>
                      <w:szCs w:val="20"/>
                    </w:rPr>
                    <w:sym w:font="Saira" w:char="F0B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43"/>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2"/>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6"/>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9"/>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6"/>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6"/>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79"/>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2C"/>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6"/>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1"/>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8"/>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E"/>
                  </w:r>
                  <w:r>
                    <w:rPr>
                      <w:rStyle w:val="span"/>
                      <w:rFonts w:ascii="Saira" w:eastAsia="Saira" w:hAnsi="Saira" w:cs="Saira"/>
                      <w:color w:val="46464E"/>
                      <w:sz w:val="20"/>
                      <w:szCs w:val="20"/>
                    </w:rPr>
                    <w:br/>
                  </w:r>
                  <w:r>
                    <w:rPr>
                      <w:rStyle w:val="span"/>
                      <w:rFonts w:ascii="Saira" w:eastAsia="Saira" w:hAnsi="Saira" w:cs="Saira"/>
                      <w:color w:val="46464E"/>
                      <w:sz w:val="20"/>
                      <w:szCs w:val="20"/>
                    </w:rPr>
                    <w:sym w:font="Saira" w:char="F0B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41"/>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C"/>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2"/>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2"/>
                  </w:r>
                  <w:r>
                    <w:rPr>
                      <w:rStyle w:val="span"/>
                      <w:rFonts w:ascii="Saira" w:eastAsia="Saira" w:hAnsi="Saira" w:cs="Saira"/>
                      <w:color w:val="46464E"/>
                      <w:sz w:val="20"/>
                      <w:szCs w:val="20"/>
                    </w:rPr>
                    <w:sym w:font="Saira" w:char="0079"/>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76"/>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79"/>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76"/>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2"/>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76"/>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E"/>
                  </w:r>
                </w:p>
                <w:p w14:paraId="039A51B0" w14:textId="77777777" w:rsidR="00B22CA3" w:rsidRDefault="008A1DBE">
                  <w:pPr>
                    <w:pStyle w:val="p"/>
                    <w:spacing w:line="280" w:lineRule="atLeast"/>
                    <w:ind w:left="480" w:right="360"/>
                    <w:rPr>
                      <w:rStyle w:val="span"/>
                      <w:rFonts w:ascii="Saira" w:eastAsia="Saira" w:hAnsi="Saira" w:cs="Saira"/>
                      <w:color w:val="46464E"/>
                      <w:sz w:val="20"/>
                      <w:szCs w:val="20"/>
                    </w:rPr>
                  </w:pPr>
                  <w:r>
                    <w:rPr>
                      <w:rStyle w:val="span"/>
                      <w:rFonts w:ascii="Saira" w:eastAsia="Saira" w:hAnsi="Saira" w:cs="Saira"/>
                      <w:color w:val="46464E"/>
                      <w:sz w:val="20"/>
                      <w:szCs w:val="20"/>
                    </w:rPr>
                    <w:sym w:font="Saira" w:char="F0B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50"/>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6"/>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9"/>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2D"/>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6"/>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6"/>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6"/>
                  </w:r>
                  <w:r>
                    <w:rPr>
                      <w:rStyle w:val="span"/>
                      <w:rFonts w:ascii="Saira" w:eastAsia="Saira" w:hAnsi="Saira" w:cs="Saira"/>
                      <w:color w:val="46464E"/>
                      <w:sz w:val="20"/>
                      <w:szCs w:val="20"/>
                    </w:rPr>
                    <w:sym w:font="Saira" w:char="0079"/>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6"/>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77"/>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1"/>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79"/>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6"/>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2E"/>
                  </w:r>
                  <w:r>
                    <w:rPr>
                      <w:rStyle w:val="span"/>
                      <w:rFonts w:ascii="Saira" w:eastAsia="Saira" w:hAnsi="Saira" w:cs="Saira"/>
                      <w:color w:val="46464E"/>
                      <w:sz w:val="20"/>
                      <w:szCs w:val="20"/>
                    </w:rPr>
                    <w:br/>
                  </w:r>
                  <w:r>
                    <w:rPr>
                      <w:rStyle w:val="span"/>
                      <w:rFonts w:ascii="Saira" w:eastAsia="Saira" w:hAnsi="Saira" w:cs="Saira"/>
                      <w:color w:val="46464E"/>
                      <w:sz w:val="20"/>
                      <w:szCs w:val="20"/>
                    </w:rPr>
                    <w:sym w:font="Saira" w:char="F0B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4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6"/>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6"/>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77"/>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6"/>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2"/>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8"/>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B"/>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2"/>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9"/>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C"/>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57"/>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7"/>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C"/>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4D"/>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4F"/>
                  </w:r>
                  <w:r>
                    <w:rPr>
                      <w:rStyle w:val="span"/>
                      <w:rFonts w:ascii="Saira" w:eastAsia="Saira" w:hAnsi="Saira" w:cs="Saira"/>
                      <w:color w:val="46464E"/>
                      <w:sz w:val="20"/>
                      <w:szCs w:val="20"/>
                    </w:rPr>
                    <w:sym w:font="Saira" w:char="0053"/>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4C"/>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78"/>
                  </w:r>
                  <w:r>
                    <w:rPr>
                      <w:rStyle w:val="span"/>
                      <w:rFonts w:ascii="Saira" w:eastAsia="Saira" w:hAnsi="Saira" w:cs="Saira"/>
                      <w:color w:val="46464E"/>
                      <w:sz w:val="20"/>
                      <w:szCs w:val="20"/>
                    </w:rPr>
                    <w:sym w:font="Saira" w:char="002C"/>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7"/>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4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4F"/>
                  </w:r>
                  <w:r>
                    <w:rPr>
                      <w:rStyle w:val="span"/>
                      <w:rFonts w:ascii="Saira" w:eastAsia="Saira" w:hAnsi="Saira" w:cs="Saira"/>
                      <w:color w:val="46464E"/>
                      <w:sz w:val="20"/>
                      <w:szCs w:val="20"/>
                    </w:rPr>
                    <w:sym w:font="Saira" w:char="0053"/>
                  </w:r>
                  <w:r>
                    <w:rPr>
                      <w:rStyle w:val="span"/>
                      <w:rFonts w:ascii="Saira" w:eastAsia="Saira" w:hAnsi="Saira" w:cs="Saira"/>
                      <w:color w:val="46464E"/>
                      <w:sz w:val="20"/>
                      <w:szCs w:val="20"/>
                    </w:rPr>
                    <w:sym w:font="Saira" w:char="002E"/>
                  </w:r>
                </w:p>
                <w:p w14:paraId="039A51B1" w14:textId="77777777" w:rsidR="00B22CA3" w:rsidRDefault="008A1DBE">
                  <w:pPr>
                    <w:pStyle w:val="documentleft-boxpaddedline"/>
                    <w:pBdr>
                      <w:top w:val="none" w:sz="0" w:space="15" w:color="auto"/>
                    </w:pBdr>
                    <w:spacing w:line="280" w:lineRule="atLeast"/>
                    <w:ind w:left="480" w:right="360"/>
                    <w:rPr>
                      <w:rStyle w:val="divdocumentleft-box"/>
                      <w:rFonts w:ascii="Saira" w:eastAsia="Saira" w:hAnsi="Saira" w:cs="Saira"/>
                      <w:sz w:val="20"/>
                      <w:szCs w:val="20"/>
                    </w:rPr>
                  </w:pPr>
                  <w:r>
                    <w:rPr>
                      <w:rStyle w:val="documenttxtBold"/>
                      <w:rFonts w:ascii="Saira" w:eastAsia="Saira" w:hAnsi="Saira" w:cs="Saira"/>
                      <w:sz w:val="20"/>
                      <w:szCs w:val="20"/>
                    </w:rPr>
                    <w:t>Systems Technician</w:t>
                  </w:r>
                  <w:r>
                    <w:rPr>
                      <w:rStyle w:val="documentjobdates"/>
                      <w:rFonts w:ascii="Saira" w:eastAsia="Saira" w:hAnsi="Saira" w:cs="Saira"/>
                    </w:rPr>
                    <w:t>, 11/2010 to 01/2012</w:t>
                  </w:r>
                </w:p>
                <w:p w14:paraId="039A51B2" w14:textId="77777777" w:rsidR="00B22CA3" w:rsidRDefault="008A1DBE">
                  <w:pPr>
                    <w:pStyle w:val="documentleft-boxpaddedline"/>
                    <w:spacing w:line="280" w:lineRule="atLeast"/>
                    <w:ind w:left="480" w:right="360"/>
                    <w:rPr>
                      <w:rStyle w:val="divdocumentleft-box"/>
                      <w:rFonts w:ascii="Saira" w:eastAsia="Saira" w:hAnsi="Saira" w:cs="Saira"/>
                      <w:sz w:val="20"/>
                      <w:szCs w:val="20"/>
                    </w:rPr>
                  </w:pPr>
                  <w:r>
                    <w:rPr>
                      <w:rStyle w:val="documentcompanyname"/>
                      <w:rFonts w:ascii="Saira" w:eastAsia="Saira" w:hAnsi="Saira" w:cs="Saira"/>
                      <w:sz w:val="20"/>
                      <w:szCs w:val="20"/>
                    </w:rPr>
                    <w:t>Gulf Energy</w:t>
                  </w:r>
                  <w:r>
                    <w:rPr>
                      <w:rStyle w:val="span"/>
                      <w:rFonts w:ascii="Saira" w:eastAsia="Saira" w:hAnsi="Saira" w:cs="Saira"/>
                      <w:sz w:val="20"/>
                      <w:szCs w:val="20"/>
                    </w:rPr>
                    <w:t xml:space="preserve">, </w:t>
                  </w:r>
                  <w:r>
                    <w:rPr>
                      <w:rStyle w:val="documentjobcity"/>
                      <w:rFonts w:ascii="Saira" w:eastAsia="Saira" w:hAnsi="Saira" w:cs="Saira"/>
                      <w:sz w:val="20"/>
                      <w:szCs w:val="20"/>
                    </w:rPr>
                    <w:t>UAE</w:t>
                  </w:r>
                  <w:r>
                    <w:rPr>
                      <w:rStyle w:val="span"/>
                      <w:rFonts w:ascii="Saira" w:eastAsia="Saira" w:hAnsi="Saira" w:cs="Saira"/>
                      <w:sz w:val="20"/>
                      <w:szCs w:val="20"/>
                    </w:rPr>
                    <w:t>, Dubai</w:t>
                  </w:r>
                </w:p>
                <w:p w14:paraId="039A51B3" w14:textId="77777777" w:rsidR="00B22CA3" w:rsidRDefault="008A1DBE">
                  <w:pPr>
                    <w:pStyle w:val="p"/>
                    <w:spacing w:line="280" w:lineRule="atLeast"/>
                    <w:ind w:left="480" w:right="360"/>
                    <w:rPr>
                      <w:rStyle w:val="span"/>
                      <w:rFonts w:ascii="Saira" w:eastAsia="Saira" w:hAnsi="Saira" w:cs="Saira"/>
                      <w:color w:val="46464E"/>
                      <w:sz w:val="20"/>
                      <w:szCs w:val="20"/>
                    </w:rPr>
                  </w:pPr>
                  <w:r>
                    <w:rPr>
                      <w:rStyle w:val="span"/>
                      <w:rFonts w:ascii="Saira" w:eastAsia="Saira" w:hAnsi="Saira" w:cs="Saira"/>
                      <w:color w:val="46464E"/>
                      <w:sz w:val="20"/>
                      <w:szCs w:val="20"/>
                    </w:rPr>
                    <w:sym w:font="Saira" w:char="F0B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50"/>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6"/>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76"/>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7A"/>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8"/>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9"/>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C"/>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6"/>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E"/>
                  </w:r>
                  <w:r>
                    <w:rPr>
                      <w:rStyle w:val="span"/>
                      <w:rFonts w:ascii="Saira" w:eastAsia="Saira" w:hAnsi="Saira" w:cs="Saira"/>
                      <w:color w:val="46464E"/>
                      <w:sz w:val="20"/>
                      <w:szCs w:val="20"/>
                    </w:rPr>
                    <w:br/>
                  </w:r>
                  <w:r>
                    <w:rPr>
                      <w:rStyle w:val="span"/>
                      <w:rFonts w:ascii="Saira" w:eastAsia="Saira" w:hAnsi="Saira" w:cs="Saira"/>
                      <w:color w:val="46464E"/>
                      <w:sz w:val="20"/>
                      <w:szCs w:val="20"/>
                    </w:rPr>
                    <w:sym w:font="Saira" w:char="F0B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41"/>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9"/>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C"/>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1"/>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6B"/>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79"/>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6"/>
                  </w:r>
                  <w:r>
                    <w:rPr>
                      <w:rStyle w:val="span"/>
                      <w:rFonts w:ascii="Saira" w:eastAsia="Saira" w:hAnsi="Saira" w:cs="Saira"/>
                      <w:color w:val="46464E"/>
                      <w:sz w:val="20"/>
                      <w:szCs w:val="20"/>
                    </w:rPr>
                    <w:sym w:font="Saira" w:char="0079"/>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E"/>
                  </w:r>
                </w:p>
                <w:p w14:paraId="039A51B4" w14:textId="77777777" w:rsidR="00B60DE4" w:rsidRDefault="00B60DE4">
                  <w:pPr>
                    <w:pStyle w:val="documentleft-boxpaddedline"/>
                    <w:pBdr>
                      <w:top w:val="none" w:sz="0" w:space="15" w:color="auto"/>
                    </w:pBdr>
                    <w:spacing w:line="280" w:lineRule="atLeast"/>
                    <w:ind w:left="480" w:right="360"/>
                    <w:rPr>
                      <w:rStyle w:val="documenttxtBold"/>
                      <w:rFonts w:ascii="Saira" w:eastAsia="Saira" w:hAnsi="Saira" w:cs="Saira"/>
                      <w:sz w:val="20"/>
                      <w:szCs w:val="20"/>
                    </w:rPr>
                  </w:pPr>
                </w:p>
                <w:p w14:paraId="039A51B5" w14:textId="77777777" w:rsidR="00B22CA3" w:rsidRDefault="008A1DBE">
                  <w:pPr>
                    <w:pStyle w:val="documentleft-boxpaddedline"/>
                    <w:pBdr>
                      <w:top w:val="none" w:sz="0" w:space="15" w:color="auto"/>
                    </w:pBdr>
                    <w:spacing w:line="280" w:lineRule="atLeast"/>
                    <w:ind w:left="480" w:right="360"/>
                    <w:rPr>
                      <w:rStyle w:val="divdocumentleft-box"/>
                      <w:rFonts w:ascii="Saira" w:eastAsia="Saira" w:hAnsi="Saira" w:cs="Saira"/>
                      <w:sz w:val="20"/>
                      <w:szCs w:val="20"/>
                    </w:rPr>
                  </w:pPr>
                  <w:r>
                    <w:rPr>
                      <w:rStyle w:val="documenttxtBold"/>
                      <w:rFonts w:ascii="Saira" w:eastAsia="Saira" w:hAnsi="Saira" w:cs="Saira"/>
                      <w:sz w:val="20"/>
                      <w:szCs w:val="20"/>
                    </w:rPr>
                    <w:t>Junior Web Developer</w:t>
                  </w:r>
                  <w:r>
                    <w:rPr>
                      <w:rStyle w:val="documentjobdates"/>
                      <w:rFonts w:ascii="Saira" w:eastAsia="Saira" w:hAnsi="Saira" w:cs="Saira"/>
                    </w:rPr>
                    <w:t>, 10/2008 to 05/2010</w:t>
                  </w:r>
                </w:p>
                <w:p w14:paraId="039A51B6" w14:textId="77777777" w:rsidR="00B22CA3" w:rsidRDefault="008A1DBE">
                  <w:pPr>
                    <w:pStyle w:val="documentleft-boxpaddedline"/>
                    <w:spacing w:line="280" w:lineRule="atLeast"/>
                    <w:ind w:left="480" w:right="360"/>
                    <w:rPr>
                      <w:rStyle w:val="span"/>
                      <w:rFonts w:ascii="Saira" w:eastAsia="Saira" w:hAnsi="Saira" w:cs="Saira"/>
                      <w:sz w:val="20"/>
                      <w:szCs w:val="20"/>
                    </w:rPr>
                  </w:pPr>
                  <w:r>
                    <w:rPr>
                      <w:rStyle w:val="documentcompanyname"/>
                      <w:rFonts w:ascii="Saira" w:eastAsia="Saira" w:hAnsi="Saira" w:cs="Saira"/>
                      <w:sz w:val="20"/>
                      <w:szCs w:val="20"/>
                    </w:rPr>
                    <w:t>Topworld Holdings</w:t>
                  </w:r>
                  <w:r>
                    <w:rPr>
                      <w:rStyle w:val="span"/>
                      <w:rFonts w:ascii="Saira" w:eastAsia="Saira" w:hAnsi="Saira" w:cs="Saira"/>
                      <w:sz w:val="20"/>
                      <w:szCs w:val="20"/>
                    </w:rPr>
                    <w:t xml:space="preserve">, </w:t>
                  </w:r>
                  <w:r>
                    <w:rPr>
                      <w:rStyle w:val="documentjobcity"/>
                      <w:rFonts w:ascii="Saira" w:eastAsia="Saira" w:hAnsi="Saira" w:cs="Saira"/>
                      <w:sz w:val="20"/>
                      <w:szCs w:val="20"/>
                    </w:rPr>
                    <w:t>Colombo</w:t>
                  </w:r>
                  <w:r>
                    <w:rPr>
                      <w:rStyle w:val="span"/>
                      <w:rFonts w:ascii="Saira" w:eastAsia="Saira" w:hAnsi="Saira" w:cs="Saira"/>
                      <w:sz w:val="20"/>
                      <w:szCs w:val="20"/>
                    </w:rPr>
                    <w:t>, Sri Lanka</w:t>
                  </w:r>
                </w:p>
                <w:p w14:paraId="039A51B7" w14:textId="77777777" w:rsidR="00B60DE4" w:rsidRDefault="00B60DE4">
                  <w:pPr>
                    <w:pStyle w:val="documentleft-boxpaddedline"/>
                    <w:spacing w:line="280" w:lineRule="atLeast"/>
                    <w:ind w:left="480" w:right="360"/>
                    <w:rPr>
                      <w:rStyle w:val="divdocumentleft-box"/>
                      <w:rFonts w:ascii="Saira" w:eastAsia="Saira" w:hAnsi="Saira" w:cs="Saira"/>
                      <w:sz w:val="20"/>
                      <w:szCs w:val="20"/>
                    </w:rPr>
                  </w:pPr>
                  <w:r>
                    <w:rPr>
                      <w:rStyle w:val="documentcompanyname"/>
                      <w:rFonts w:ascii="Saira" w:eastAsia="Saira" w:hAnsi="Saira" w:cs="Saira"/>
                      <w:sz w:val="20"/>
                      <w:szCs w:val="20"/>
                    </w:rPr>
                    <w:t>(Gained Skills:- HTML,CSS,JavaScript and PHP )</w:t>
                  </w:r>
                </w:p>
                <w:p w14:paraId="039A51B8" w14:textId="77777777" w:rsidR="00B22CA3" w:rsidRDefault="008A1DBE">
                  <w:pPr>
                    <w:pStyle w:val="p"/>
                    <w:spacing w:line="280" w:lineRule="atLeast"/>
                    <w:ind w:left="480" w:right="360"/>
                    <w:rPr>
                      <w:rStyle w:val="span"/>
                      <w:rFonts w:ascii="Saira" w:eastAsia="Saira" w:hAnsi="Saira" w:cs="Saira"/>
                      <w:color w:val="46464E"/>
                      <w:sz w:val="20"/>
                      <w:szCs w:val="20"/>
                    </w:rPr>
                  </w:pPr>
                  <w:r>
                    <w:rPr>
                      <w:rStyle w:val="span"/>
                      <w:rFonts w:ascii="Saira" w:eastAsia="Saira" w:hAnsi="Saira" w:cs="Saira"/>
                      <w:color w:val="46464E"/>
                      <w:sz w:val="20"/>
                      <w:szCs w:val="20"/>
                    </w:rPr>
                    <w:sym w:font="Saira" w:char="F0B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4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C"/>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7"/>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2"/>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C"/>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6"/>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79"/>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6"/>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6"/>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2E"/>
                  </w:r>
                  <w:r>
                    <w:rPr>
                      <w:rStyle w:val="span"/>
                      <w:rFonts w:ascii="Saira" w:eastAsia="Saira" w:hAnsi="Saira" w:cs="Saira"/>
                      <w:color w:val="46464E"/>
                      <w:sz w:val="20"/>
                      <w:szCs w:val="20"/>
                    </w:rPr>
                    <w:br/>
                  </w:r>
                  <w:r>
                    <w:rPr>
                      <w:rStyle w:val="span"/>
                      <w:rFonts w:ascii="Saira" w:eastAsia="Saira" w:hAnsi="Saira" w:cs="Saira"/>
                      <w:color w:val="46464E"/>
                      <w:sz w:val="20"/>
                      <w:szCs w:val="20"/>
                    </w:rPr>
                    <w:sym w:font="Saira" w:char="F0B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4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C"/>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6"/>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6"/>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77"/>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6"/>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7"/>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2"/>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2"/>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79"/>
                  </w:r>
                  <w:r>
                    <w:rPr>
                      <w:rStyle w:val="span"/>
                      <w:rFonts w:ascii="Saira" w:eastAsia="Saira" w:hAnsi="Saira" w:cs="Saira"/>
                      <w:color w:val="46464E"/>
                      <w:sz w:val="20"/>
                      <w:szCs w:val="20"/>
                    </w:rPr>
                    <w:sym w:font="Saira" w:char="007A"/>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1"/>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6"/>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79"/>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68"/>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E"/>
                  </w:r>
                  <w:r>
                    <w:rPr>
                      <w:rStyle w:val="span"/>
                      <w:rFonts w:ascii="Saira" w:eastAsia="Saira" w:hAnsi="Saira" w:cs="Saira"/>
                      <w:color w:val="46464E"/>
                      <w:sz w:val="20"/>
                      <w:szCs w:val="20"/>
                    </w:rPr>
                    <w:br/>
                  </w:r>
                  <w:r>
                    <w:rPr>
                      <w:rStyle w:val="span"/>
                      <w:rFonts w:ascii="Saira" w:eastAsia="Saira" w:hAnsi="Saira" w:cs="Saira"/>
                      <w:color w:val="46464E"/>
                      <w:sz w:val="20"/>
                      <w:szCs w:val="20"/>
                    </w:rPr>
                    <w:sym w:font="Saira" w:char="F0B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4D"/>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2D"/>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B"/>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6"/>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A"/>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7A"/>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8"/>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E"/>
                  </w:r>
                  <w:r>
                    <w:rPr>
                      <w:rStyle w:val="span"/>
                      <w:rFonts w:ascii="Saira" w:eastAsia="Saira" w:hAnsi="Saira" w:cs="Saira"/>
                      <w:color w:val="46464E"/>
                      <w:sz w:val="20"/>
                      <w:szCs w:val="20"/>
                    </w:rPr>
                    <w:br/>
                  </w:r>
                  <w:r>
                    <w:rPr>
                      <w:rStyle w:val="span"/>
                      <w:rFonts w:ascii="Saira" w:eastAsia="Saira" w:hAnsi="Saira" w:cs="Saira"/>
                      <w:color w:val="46464E"/>
                      <w:sz w:val="20"/>
                      <w:szCs w:val="20"/>
                    </w:rPr>
                    <w:sym w:font="Saira" w:char="F0B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50"/>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6"/>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50"/>
                  </w:r>
                  <w:r>
                    <w:rPr>
                      <w:rStyle w:val="span"/>
                      <w:rFonts w:ascii="Saira" w:eastAsia="Saira" w:hAnsi="Saira" w:cs="Saira"/>
                      <w:color w:val="46464E"/>
                      <w:sz w:val="20"/>
                      <w:szCs w:val="20"/>
                    </w:rPr>
                    <w:sym w:font="Saira" w:char="0048"/>
                  </w:r>
                  <w:r>
                    <w:rPr>
                      <w:rStyle w:val="span"/>
                      <w:rFonts w:ascii="Saira" w:eastAsia="Saira" w:hAnsi="Saira" w:cs="Saira"/>
                      <w:color w:val="46464E"/>
                      <w:sz w:val="20"/>
                      <w:szCs w:val="20"/>
                    </w:rPr>
                    <w:sym w:font="Saira" w:char="0050"/>
                  </w:r>
                  <w:r>
                    <w:rPr>
                      <w:rStyle w:val="span"/>
                      <w:rFonts w:ascii="Saira" w:eastAsia="Saira" w:hAnsi="Saira" w:cs="Saira"/>
                      <w:color w:val="46464E"/>
                      <w:sz w:val="20"/>
                      <w:szCs w:val="20"/>
                    </w:rPr>
                    <w:sym w:font="Saira" w:char="002C"/>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53"/>
                  </w:r>
                  <w:r>
                    <w:rPr>
                      <w:rStyle w:val="span"/>
                      <w:rFonts w:ascii="Saira" w:eastAsia="Saira" w:hAnsi="Saira" w:cs="Saira"/>
                      <w:color w:val="46464E"/>
                      <w:sz w:val="20"/>
                      <w:szCs w:val="20"/>
                    </w:rPr>
                    <w:sym w:font="Saira" w:char="0051"/>
                  </w:r>
                  <w:r>
                    <w:rPr>
                      <w:rStyle w:val="span"/>
                      <w:rFonts w:ascii="Saira" w:eastAsia="Saira" w:hAnsi="Saira" w:cs="Saira"/>
                      <w:color w:val="46464E"/>
                      <w:sz w:val="20"/>
                      <w:szCs w:val="20"/>
                    </w:rPr>
                    <w:sym w:font="Saira" w:char="004C"/>
                  </w:r>
                  <w:r>
                    <w:rPr>
                      <w:rStyle w:val="span"/>
                      <w:rFonts w:ascii="Saira" w:eastAsia="Saira" w:hAnsi="Saira" w:cs="Saira"/>
                      <w:color w:val="46464E"/>
                      <w:sz w:val="20"/>
                      <w:szCs w:val="20"/>
                    </w:rPr>
                    <w:sym w:font="Saira" w:char="002C"/>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4A"/>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6"/>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53"/>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8"/>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2"/>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6B"/>
                  </w:r>
                  <w:r>
                    <w:rPr>
                      <w:rStyle w:val="span"/>
                      <w:rFonts w:ascii="Saira" w:eastAsia="Saira" w:hAnsi="Saira" w:cs="Saira"/>
                      <w:color w:val="46464E"/>
                      <w:sz w:val="20"/>
                      <w:szCs w:val="20"/>
                    </w:rPr>
                    <w:sym w:font="Saira" w:char="002D"/>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2"/>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79"/>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B"/>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7"/>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2"/>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E"/>
                  </w:r>
                  <w:r>
                    <w:rPr>
                      <w:rStyle w:val="span"/>
                      <w:rFonts w:ascii="Saira" w:eastAsia="Saira" w:hAnsi="Saira" w:cs="Saira"/>
                      <w:color w:val="46464E"/>
                      <w:sz w:val="20"/>
                      <w:szCs w:val="20"/>
                    </w:rPr>
                    <w:br/>
                  </w:r>
                  <w:r>
                    <w:rPr>
                      <w:rStyle w:val="span"/>
                      <w:rFonts w:ascii="Saira" w:eastAsia="Saira" w:hAnsi="Saira" w:cs="Saira"/>
                      <w:color w:val="46464E"/>
                      <w:sz w:val="20"/>
                      <w:szCs w:val="20"/>
                    </w:rPr>
                    <w:sym w:font="Saira" w:char="F0B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42"/>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7"/>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2"/>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6"/>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7"/>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8"/>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48"/>
                  </w:r>
                  <w:r>
                    <w:rPr>
                      <w:rStyle w:val="span"/>
                      <w:rFonts w:ascii="Saira" w:eastAsia="Saira" w:hAnsi="Saira" w:cs="Saira"/>
                      <w:color w:val="46464E"/>
                      <w:sz w:val="20"/>
                      <w:szCs w:val="20"/>
                    </w:rPr>
                    <w:sym w:font="Saira" w:char="0054"/>
                  </w:r>
                  <w:r>
                    <w:rPr>
                      <w:rStyle w:val="span"/>
                      <w:rFonts w:ascii="Saira" w:eastAsia="Saira" w:hAnsi="Saira" w:cs="Saira"/>
                      <w:color w:val="46464E"/>
                      <w:sz w:val="20"/>
                      <w:szCs w:val="20"/>
                    </w:rPr>
                    <w:sym w:font="Saira" w:char="004D"/>
                  </w:r>
                  <w:r>
                    <w:rPr>
                      <w:rStyle w:val="span"/>
                      <w:rFonts w:ascii="Saira" w:eastAsia="Saira" w:hAnsi="Saira" w:cs="Saira"/>
                      <w:color w:val="46464E"/>
                      <w:sz w:val="20"/>
                      <w:szCs w:val="20"/>
                    </w:rPr>
                    <w:sym w:font="Saira" w:char="004C"/>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43"/>
                  </w:r>
                  <w:r>
                    <w:rPr>
                      <w:rStyle w:val="span"/>
                      <w:rFonts w:ascii="Saira" w:eastAsia="Saira" w:hAnsi="Saira" w:cs="Saira"/>
                      <w:color w:val="46464E"/>
                      <w:sz w:val="20"/>
                      <w:szCs w:val="20"/>
                    </w:rPr>
                    <w:sym w:font="Saira" w:char="0053"/>
                  </w:r>
                  <w:r>
                    <w:rPr>
                      <w:rStyle w:val="span"/>
                      <w:rFonts w:ascii="Saira" w:eastAsia="Saira" w:hAnsi="Saira" w:cs="Saira"/>
                      <w:color w:val="46464E"/>
                      <w:sz w:val="20"/>
                      <w:szCs w:val="20"/>
                    </w:rPr>
                    <w:sym w:font="Saira" w:char="0053"/>
                  </w:r>
                  <w:r>
                    <w:rPr>
                      <w:rStyle w:val="span"/>
                      <w:rFonts w:ascii="Saira" w:eastAsia="Saira" w:hAnsi="Saira" w:cs="Saira"/>
                      <w:color w:val="46464E"/>
                      <w:sz w:val="20"/>
                      <w:szCs w:val="20"/>
                    </w:rPr>
                    <w:sym w:font="Saira" w:char="002E"/>
                  </w:r>
                  <w:r>
                    <w:rPr>
                      <w:rStyle w:val="span"/>
                      <w:rFonts w:ascii="Saira" w:eastAsia="Saira" w:hAnsi="Saira" w:cs="Saira"/>
                      <w:color w:val="46464E"/>
                      <w:sz w:val="20"/>
                      <w:szCs w:val="20"/>
                    </w:rPr>
                    <w:br/>
                  </w:r>
                  <w:r>
                    <w:rPr>
                      <w:rStyle w:val="span"/>
                      <w:rFonts w:ascii="Saira" w:eastAsia="Saira" w:hAnsi="Saira" w:cs="Saira"/>
                      <w:color w:val="46464E"/>
                      <w:sz w:val="20"/>
                      <w:szCs w:val="20"/>
                    </w:rPr>
                    <w:sym w:font="Saira" w:char="F0B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41"/>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B"/>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77"/>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6"/>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4A"/>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6"/>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53"/>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70"/>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4F"/>
                  </w:r>
                  <w:r>
                    <w:rPr>
                      <w:rStyle w:val="span"/>
                      <w:rFonts w:ascii="Saira" w:eastAsia="Saira" w:hAnsi="Saira" w:cs="Saira"/>
                      <w:color w:val="46464E"/>
                      <w:sz w:val="20"/>
                      <w:szCs w:val="20"/>
                    </w:rPr>
                    <w:sym w:font="Saira" w:char="0062"/>
                  </w:r>
                  <w:r>
                    <w:rPr>
                      <w:rStyle w:val="span"/>
                      <w:rFonts w:ascii="Saira" w:eastAsia="Saira" w:hAnsi="Saira" w:cs="Saira"/>
                      <w:color w:val="46464E"/>
                      <w:sz w:val="20"/>
                      <w:szCs w:val="20"/>
                    </w:rPr>
                    <w:sym w:font="Saira" w:char="006A"/>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2D"/>
                  </w:r>
                  <w:r>
                    <w:rPr>
                      <w:rStyle w:val="span"/>
                      <w:rFonts w:ascii="Saira" w:eastAsia="Saira" w:hAnsi="Saira" w:cs="Saira"/>
                      <w:color w:val="46464E"/>
                      <w:sz w:val="20"/>
                      <w:szCs w:val="20"/>
                    </w:rPr>
                    <w:sym w:font="Saira" w:char="004F"/>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50"/>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6D"/>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F"/>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72"/>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61"/>
                  </w:r>
                  <w:r>
                    <w:rPr>
                      <w:rStyle w:val="span"/>
                      <w:rFonts w:ascii="Saira" w:eastAsia="Saira" w:hAnsi="Saira" w:cs="Saira"/>
                      <w:color w:val="46464E"/>
                      <w:sz w:val="20"/>
                      <w:szCs w:val="20"/>
                    </w:rPr>
                    <w:sym w:font="Saira" w:char="007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63"/>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6"/>
                  </w:r>
                  <w:r>
                    <w:rPr>
                      <w:rStyle w:val="span"/>
                      <w:rFonts w:ascii="Saira" w:eastAsia="Saira" w:hAnsi="Saira" w:cs="Saira"/>
                      <w:color w:val="46464E"/>
                      <w:sz w:val="20"/>
                      <w:szCs w:val="20"/>
                    </w:rPr>
                    <w:sym w:font="Saira" w:char="0075"/>
                  </w:r>
                  <w:r>
                    <w:rPr>
                      <w:rStyle w:val="span"/>
                      <w:rFonts w:ascii="Saira" w:eastAsia="Saira" w:hAnsi="Saira" w:cs="Saira"/>
                      <w:color w:val="46464E"/>
                      <w:sz w:val="20"/>
                      <w:szCs w:val="20"/>
                    </w:rPr>
                    <w:sym w:font="Saira" w:char="006C"/>
                  </w:r>
                  <w:r>
                    <w:rPr>
                      <w:rStyle w:val="span"/>
                      <w:rFonts w:ascii="Saira" w:eastAsia="Saira" w:hAnsi="Saira" w:cs="Saira"/>
                      <w:color w:val="46464E"/>
                      <w:sz w:val="20"/>
                      <w:szCs w:val="20"/>
                    </w:rPr>
                    <w:sym w:font="Saira" w:char="0020"/>
                  </w:r>
                  <w:r>
                    <w:rPr>
                      <w:rStyle w:val="span"/>
                      <w:rFonts w:ascii="Saira" w:eastAsia="Saira" w:hAnsi="Saira" w:cs="Saira"/>
                      <w:color w:val="46464E"/>
                      <w:sz w:val="20"/>
                      <w:szCs w:val="20"/>
                    </w:rPr>
                    <w:sym w:font="Saira" w:char="0064"/>
                  </w:r>
                  <w:r>
                    <w:rPr>
                      <w:rStyle w:val="span"/>
                      <w:rFonts w:ascii="Saira" w:eastAsia="Saira" w:hAnsi="Saira" w:cs="Saira"/>
                      <w:color w:val="46464E"/>
                      <w:sz w:val="20"/>
                      <w:szCs w:val="20"/>
                    </w:rPr>
                    <w:sym w:font="Saira" w:char="0065"/>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69"/>
                  </w:r>
                  <w:r>
                    <w:rPr>
                      <w:rStyle w:val="span"/>
                      <w:rFonts w:ascii="Saira" w:eastAsia="Saira" w:hAnsi="Saira" w:cs="Saira"/>
                      <w:color w:val="46464E"/>
                      <w:sz w:val="20"/>
                      <w:szCs w:val="20"/>
                    </w:rPr>
                    <w:sym w:font="Saira" w:char="0067"/>
                  </w:r>
                  <w:r>
                    <w:rPr>
                      <w:rStyle w:val="span"/>
                      <w:rFonts w:ascii="Saira" w:eastAsia="Saira" w:hAnsi="Saira" w:cs="Saira"/>
                      <w:color w:val="46464E"/>
                      <w:sz w:val="20"/>
                      <w:szCs w:val="20"/>
                    </w:rPr>
                    <w:sym w:font="Saira" w:char="006E"/>
                  </w:r>
                  <w:r>
                    <w:rPr>
                      <w:rStyle w:val="span"/>
                      <w:rFonts w:ascii="Saira" w:eastAsia="Saira" w:hAnsi="Saira" w:cs="Saira"/>
                      <w:color w:val="46464E"/>
                      <w:sz w:val="20"/>
                      <w:szCs w:val="20"/>
                    </w:rPr>
                    <w:sym w:font="Saira" w:char="0073"/>
                  </w:r>
                  <w:r>
                    <w:rPr>
                      <w:rStyle w:val="span"/>
                      <w:rFonts w:ascii="Saira" w:eastAsia="Saira" w:hAnsi="Saira" w:cs="Saira"/>
                      <w:color w:val="46464E"/>
                      <w:sz w:val="20"/>
                      <w:szCs w:val="20"/>
                    </w:rPr>
                    <w:sym w:font="Saira" w:char="002E"/>
                  </w:r>
                </w:p>
                <w:p w14:paraId="039A51B9" w14:textId="77777777" w:rsidR="00335BF0" w:rsidRDefault="00335BF0">
                  <w:pPr>
                    <w:pStyle w:val="documentleft-boxsectiontitle"/>
                    <w:pBdr>
                      <w:bottom w:val="single" w:sz="8" w:space="0" w:color="2C5A77"/>
                    </w:pBdr>
                    <w:spacing w:before="500" w:after="200" w:line="340" w:lineRule="atLeast"/>
                    <w:ind w:left="480" w:right="360"/>
                    <w:rPr>
                      <w:rStyle w:val="divdocumentleft-box"/>
                      <w:rFonts w:ascii="Saira" w:eastAsia="Saira" w:hAnsi="Saira" w:cs="Saira"/>
                      <w:b/>
                      <w:bCs/>
                      <w:caps/>
                      <w:color w:val="2C5A77"/>
                      <w:spacing w:val="10"/>
                      <w:sz w:val="28"/>
                      <w:szCs w:val="28"/>
                    </w:rPr>
                  </w:pPr>
                </w:p>
                <w:p w14:paraId="039A51BA" w14:textId="77777777" w:rsidR="00B22CA3" w:rsidRDefault="008A1DBE">
                  <w:pPr>
                    <w:pStyle w:val="documentleft-boxsectiontitle"/>
                    <w:pBdr>
                      <w:bottom w:val="single" w:sz="8" w:space="0" w:color="2C5A77"/>
                    </w:pBdr>
                    <w:spacing w:before="500" w:after="200" w:line="340" w:lineRule="atLeast"/>
                    <w:ind w:left="480" w:right="360"/>
                    <w:rPr>
                      <w:rStyle w:val="divdocumentleft-box"/>
                      <w:rFonts w:ascii="Saira" w:eastAsia="Saira" w:hAnsi="Saira" w:cs="Saira"/>
                      <w:b/>
                      <w:bCs/>
                      <w:caps/>
                      <w:color w:val="2C5A77"/>
                      <w:spacing w:val="10"/>
                      <w:sz w:val="28"/>
                      <w:szCs w:val="28"/>
                    </w:rPr>
                  </w:pPr>
                  <w:r>
                    <w:rPr>
                      <w:rStyle w:val="divdocumentleft-box"/>
                      <w:rFonts w:ascii="Saira" w:eastAsia="Saira" w:hAnsi="Saira" w:cs="Saira"/>
                      <w:b/>
                      <w:bCs/>
                      <w:caps/>
                      <w:color w:val="2C5A77"/>
                      <w:spacing w:val="10"/>
                      <w:sz w:val="28"/>
                      <w:szCs w:val="28"/>
                    </w:rPr>
                    <w:t>Education</w:t>
                  </w:r>
                </w:p>
                <w:p w14:paraId="039A51BB" w14:textId="77777777" w:rsidR="00B22CA3" w:rsidRDefault="008A1DBE">
                  <w:pPr>
                    <w:pStyle w:val="documentleft-boxpaddedline"/>
                    <w:spacing w:line="280" w:lineRule="atLeast"/>
                    <w:ind w:left="480" w:right="360"/>
                    <w:rPr>
                      <w:rStyle w:val="divdocumentleft-box"/>
                      <w:rFonts w:ascii="Saira" w:eastAsia="Saira" w:hAnsi="Saira" w:cs="Saira"/>
                      <w:b/>
                      <w:bCs/>
                      <w:sz w:val="20"/>
                      <w:szCs w:val="20"/>
                    </w:rPr>
                  </w:pPr>
                  <w:r>
                    <w:rPr>
                      <w:rStyle w:val="span"/>
                      <w:rFonts w:ascii="Saira" w:eastAsia="Saira" w:hAnsi="Saira" w:cs="Saira"/>
                      <w:b/>
                      <w:bCs/>
                      <w:sz w:val="20"/>
                      <w:szCs w:val="20"/>
                    </w:rPr>
                    <w:t>BTEC HND in Software Development, 12/2009</w:t>
                  </w:r>
                </w:p>
                <w:p w14:paraId="039A51BC" w14:textId="561F7B58" w:rsidR="00B22CA3" w:rsidRDefault="008A1DBE">
                  <w:pPr>
                    <w:pStyle w:val="documentleft-boxpaddedline"/>
                    <w:spacing w:line="280" w:lineRule="atLeast"/>
                    <w:ind w:left="480" w:right="360"/>
                    <w:rPr>
                      <w:rStyle w:val="divdocumentleft-box"/>
                      <w:rFonts w:ascii="Saira" w:eastAsia="Saira" w:hAnsi="Saira" w:cs="Saira"/>
                      <w:sz w:val="20"/>
                      <w:szCs w:val="20"/>
                    </w:rPr>
                  </w:pPr>
                  <w:r>
                    <w:rPr>
                      <w:rStyle w:val="documentcompanyname"/>
                      <w:rFonts w:ascii="Saira" w:eastAsia="Saira" w:hAnsi="Saira" w:cs="Saira"/>
                      <w:sz w:val="20"/>
                      <w:szCs w:val="20"/>
                    </w:rPr>
                    <w:t xml:space="preserve">British College </w:t>
                  </w:r>
                  <w:r w:rsidR="00E157B7">
                    <w:rPr>
                      <w:rStyle w:val="documentcompanyname"/>
                      <w:rFonts w:ascii="Saira" w:eastAsia="Saira" w:hAnsi="Saira" w:cs="Saira"/>
                      <w:sz w:val="20"/>
                      <w:szCs w:val="20"/>
                    </w:rPr>
                    <w:t>of</w:t>
                  </w:r>
                  <w:r>
                    <w:rPr>
                      <w:rStyle w:val="documentcompanyname"/>
                      <w:rFonts w:ascii="Saira" w:eastAsia="Saira" w:hAnsi="Saira" w:cs="Saira"/>
                      <w:sz w:val="20"/>
                      <w:szCs w:val="20"/>
                    </w:rPr>
                    <w:t xml:space="preserve"> Applied Studies</w:t>
                  </w:r>
                  <w:r>
                    <w:rPr>
                      <w:rStyle w:val="divdocumentleft-box"/>
                      <w:rFonts w:ascii="Saira" w:eastAsia="Saira" w:hAnsi="Saira" w:cs="Saira"/>
                      <w:sz w:val="20"/>
                      <w:szCs w:val="20"/>
                    </w:rPr>
                    <w:t xml:space="preserve"> </w:t>
                  </w:r>
                  <w:r>
                    <w:rPr>
                      <w:rStyle w:val="span"/>
                      <w:rFonts w:ascii="Saira" w:eastAsia="Saira" w:hAnsi="Saira" w:cs="Saira"/>
                      <w:sz w:val="20"/>
                      <w:szCs w:val="20"/>
                    </w:rPr>
                    <w:t xml:space="preserve">- </w:t>
                  </w:r>
                  <w:r>
                    <w:rPr>
                      <w:rStyle w:val="documenteducationjobcity"/>
                      <w:rFonts w:ascii="Saira" w:eastAsia="Saira" w:hAnsi="Saira" w:cs="Saira"/>
                      <w:sz w:val="20"/>
                      <w:szCs w:val="20"/>
                    </w:rPr>
                    <w:t>Colombo</w:t>
                  </w:r>
                  <w:r>
                    <w:rPr>
                      <w:rStyle w:val="divdocumentleft-box"/>
                      <w:rFonts w:ascii="Saira" w:eastAsia="Saira" w:hAnsi="Saira" w:cs="Saira"/>
                      <w:sz w:val="20"/>
                      <w:szCs w:val="20"/>
                    </w:rPr>
                    <w:t xml:space="preserve"> </w:t>
                  </w:r>
                </w:p>
                <w:p w14:paraId="4A2A1795" w14:textId="469D1E51" w:rsidR="00A24ECE" w:rsidRDefault="00A24ECE">
                  <w:pPr>
                    <w:pStyle w:val="documentleft-boxpaddedline"/>
                    <w:spacing w:line="280" w:lineRule="atLeast"/>
                    <w:ind w:left="480" w:right="360"/>
                    <w:rPr>
                      <w:rStyle w:val="divdocumentleft-box"/>
                      <w:rFonts w:ascii="Saira" w:eastAsia="Saira" w:hAnsi="Saira" w:cs="Saira"/>
                      <w:sz w:val="20"/>
                      <w:szCs w:val="20"/>
                    </w:rPr>
                  </w:pPr>
                  <w:r>
                    <w:rPr>
                      <w:rStyle w:val="documentcompanyname"/>
                      <w:rFonts w:eastAsia="Saira"/>
                    </w:rPr>
                    <w:t xml:space="preserve">Coding Boot Camp </w:t>
                  </w:r>
                  <w:r w:rsidR="00E157B7">
                    <w:rPr>
                      <w:rStyle w:val="documentcompanyname"/>
                      <w:rFonts w:eastAsia="Saira"/>
                    </w:rPr>
                    <w:t>2021</w:t>
                  </w:r>
                  <w:r>
                    <w:rPr>
                      <w:rStyle w:val="divdocumentleft-box"/>
                      <w:rFonts w:ascii="Saira" w:eastAsia="Saira" w:hAnsi="Saira" w:cs="Saira"/>
                      <w:sz w:val="20"/>
                      <w:szCs w:val="20"/>
                    </w:rPr>
                    <w:t>– Monash University</w:t>
                  </w:r>
                </w:p>
                <w:p w14:paraId="039A51BD" w14:textId="77777777" w:rsidR="00B22CA3" w:rsidRDefault="00B22CA3">
                  <w:pPr>
                    <w:pStyle w:val="divdocumentleft-boxParagraph"/>
                    <w:pBdr>
                      <w:left w:val="none" w:sz="0" w:space="0" w:color="auto"/>
                      <w:right w:val="none" w:sz="0" w:space="0" w:color="auto"/>
                    </w:pBdr>
                    <w:spacing w:line="280" w:lineRule="atLeast"/>
                    <w:ind w:left="480" w:right="360"/>
                    <w:rPr>
                      <w:rStyle w:val="divdocumentleft-box"/>
                      <w:rFonts w:ascii="Saira" w:eastAsia="Saira" w:hAnsi="Saira" w:cs="Saira"/>
                      <w:color w:val="46464E"/>
                      <w:sz w:val="20"/>
                      <w:szCs w:val="20"/>
                    </w:rPr>
                  </w:pPr>
                </w:p>
              </w:tc>
            </w:tr>
          </w:tbl>
          <w:p w14:paraId="039A51BF" w14:textId="77777777" w:rsidR="00B22CA3" w:rsidRDefault="00B22CA3">
            <w:pPr>
              <w:rPr>
                <w:rFonts w:ascii="Saira" w:eastAsia="Saira" w:hAnsi="Saira" w:cs="Saira"/>
                <w:color w:val="46464E"/>
                <w:sz w:val="20"/>
                <w:szCs w:val="20"/>
              </w:rPr>
            </w:pPr>
          </w:p>
        </w:tc>
        <w:tc>
          <w:tcPr>
            <w:tcW w:w="4480" w:type="dxa"/>
            <w:shd w:val="clear" w:color="auto" w:fill="2C5A77"/>
            <w:tcMar>
              <w:top w:w="800" w:type="dxa"/>
              <w:left w:w="0" w:type="dxa"/>
              <w:bottom w:w="600" w:type="dxa"/>
              <w:right w:w="0" w:type="dxa"/>
            </w:tcMar>
            <w:hideMark/>
          </w:tcPr>
          <w:p w14:paraId="039A51C0" w14:textId="77777777" w:rsidR="00B22CA3" w:rsidRDefault="00B22CA3">
            <w:pPr>
              <w:pStyle w:val="div"/>
              <w:pBdr>
                <w:left w:val="none" w:sz="0" w:space="25" w:color="auto"/>
                <w:right w:val="none" w:sz="0" w:space="25" w:color="auto"/>
              </w:pBdr>
              <w:spacing w:line="140" w:lineRule="exact"/>
              <w:ind w:left="500" w:right="500"/>
              <w:rPr>
                <w:rStyle w:val="documentdocumentrightcell"/>
                <w:rFonts w:ascii="Saira" w:eastAsia="Saira" w:hAnsi="Saira" w:cs="Saira"/>
                <w:color w:val="FFFFFF"/>
                <w:sz w:val="20"/>
                <w:szCs w:val="20"/>
                <w:shd w:val="clear" w:color="auto" w:fill="auto"/>
              </w:rPr>
            </w:pPr>
          </w:p>
          <w:p w14:paraId="039A51C1" w14:textId="77777777" w:rsidR="00B22CA3" w:rsidRDefault="008A1DBE">
            <w:pPr>
              <w:pStyle w:val="documentpb5"/>
              <w:spacing w:line="280" w:lineRule="atLeast"/>
              <w:ind w:left="500" w:right="500"/>
              <w:rPr>
                <w:rStyle w:val="documentdocumentrightcell"/>
                <w:rFonts w:ascii="Saira" w:eastAsia="Saira" w:hAnsi="Saira" w:cs="Saira"/>
                <w:vanish/>
                <w:color w:val="FFFFFF"/>
                <w:sz w:val="20"/>
                <w:szCs w:val="20"/>
                <w:shd w:val="clear" w:color="auto" w:fill="auto"/>
              </w:rPr>
            </w:pPr>
            <w:r>
              <w:rPr>
                <w:rStyle w:val="documentmukcolon"/>
                <w:rFonts w:ascii="Saira" w:eastAsia="Saira" w:hAnsi="Saira" w:cs="Saira"/>
                <w:b/>
                <w:bCs/>
                <w:color w:val="FFFFFF"/>
                <w:sz w:val="20"/>
                <w:szCs w:val="20"/>
              </w:rPr>
              <w:t>:</w:t>
            </w:r>
          </w:p>
          <w:p w14:paraId="039A51C2" w14:textId="77777777" w:rsidR="00B22CA3" w:rsidRDefault="008A1DBE">
            <w:pPr>
              <w:pStyle w:val="documentpb5"/>
              <w:spacing w:line="280" w:lineRule="atLeast"/>
              <w:ind w:left="500" w:right="500"/>
              <w:rPr>
                <w:rStyle w:val="documentdocumentrightcell"/>
                <w:rFonts w:ascii="Saira" w:eastAsia="Saira" w:hAnsi="Saira" w:cs="Saira"/>
                <w:color w:val="FFFFFF"/>
                <w:sz w:val="20"/>
                <w:szCs w:val="20"/>
                <w:shd w:val="clear" w:color="auto" w:fill="auto"/>
              </w:rPr>
            </w:pPr>
            <w:r>
              <w:rPr>
                <w:rStyle w:val="span"/>
                <w:rFonts w:ascii="Saira" w:eastAsia="Saira" w:hAnsi="Saira" w:cs="Saira"/>
                <w:b/>
                <w:bCs/>
                <w:color w:val="FFFFFF"/>
                <w:sz w:val="20"/>
                <w:szCs w:val="20"/>
              </w:rPr>
              <w:t>Address</w:t>
            </w:r>
            <w:r>
              <w:rPr>
                <w:rStyle w:val="documentmukcolon"/>
                <w:rFonts w:ascii="Saira" w:eastAsia="Saira" w:hAnsi="Saira" w:cs="Saira"/>
                <w:b/>
                <w:bCs/>
                <w:color w:val="FFFFFF"/>
                <w:sz w:val="20"/>
                <w:szCs w:val="20"/>
              </w:rPr>
              <w:t>:</w:t>
            </w:r>
            <w:r>
              <w:rPr>
                <w:rStyle w:val="span"/>
                <w:rFonts w:ascii="Saira" w:eastAsia="Saira" w:hAnsi="Saira" w:cs="Saira"/>
                <w:color w:val="FFFFFF"/>
                <w:sz w:val="20"/>
                <w:szCs w:val="20"/>
              </w:rPr>
              <w:t> :</w:t>
            </w:r>
            <w:r>
              <w:rPr>
                <w:rStyle w:val="documentdocumentrightcell"/>
                <w:rFonts w:ascii="Saira" w:eastAsia="Saira" w:hAnsi="Saira" w:cs="Saira"/>
                <w:color w:val="FFFFFF"/>
                <w:sz w:val="20"/>
                <w:szCs w:val="20"/>
                <w:shd w:val="clear" w:color="auto" w:fill="auto"/>
              </w:rPr>
              <w:t xml:space="preserve"> </w:t>
            </w:r>
            <w:r>
              <w:rPr>
                <w:rStyle w:val="span"/>
                <w:rFonts w:ascii="Saira" w:eastAsia="Saira" w:hAnsi="Saira" w:cs="Saira"/>
                <w:color w:val="FFFFFF"/>
                <w:sz w:val="20"/>
                <w:szCs w:val="20"/>
              </w:rPr>
              <w:t>Cranbourne West, VIC</w:t>
            </w:r>
            <w:r>
              <w:rPr>
                <w:rStyle w:val="documentdocumentrightcell"/>
                <w:rFonts w:ascii="Saira" w:eastAsia="Saira" w:hAnsi="Saira" w:cs="Saira"/>
                <w:color w:val="FFFFFF"/>
                <w:sz w:val="20"/>
                <w:szCs w:val="20"/>
                <w:shd w:val="clear" w:color="auto" w:fill="auto"/>
              </w:rPr>
              <w:t xml:space="preserve"> </w:t>
            </w:r>
            <w:r>
              <w:rPr>
                <w:rStyle w:val="span"/>
                <w:rFonts w:ascii="Saira" w:eastAsia="Saira" w:hAnsi="Saira" w:cs="Saira"/>
                <w:color w:val="FFFFFF"/>
                <w:sz w:val="20"/>
                <w:szCs w:val="20"/>
              </w:rPr>
              <w:t>3977</w:t>
            </w:r>
            <w:r>
              <w:rPr>
                <w:rStyle w:val="documentdocumentrightcell"/>
                <w:rFonts w:ascii="Saira" w:eastAsia="Saira" w:hAnsi="Saira" w:cs="Saira"/>
                <w:color w:val="FFFFFF"/>
                <w:sz w:val="20"/>
                <w:szCs w:val="20"/>
                <w:shd w:val="clear" w:color="auto" w:fill="auto"/>
              </w:rPr>
              <w:t xml:space="preserve"> </w:t>
            </w:r>
          </w:p>
          <w:p w14:paraId="039A51C3" w14:textId="77777777" w:rsidR="00B22CA3" w:rsidRDefault="00B22CA3">
            <w:pPr>
              <w:pStyle w:val="div"/>
              <w:spacing w:line="100" w:lineRule="exact"/>
              <w:ind w:left="500" w:right="500"/>
              <w:rPr>
                <w:rStyle w:val="documentdocumentrightcell"/>
                <w:rFonts w:ascii="Saira" w:eastAsia="Saira" w:hAnsi="Saira" w:cs="Saira"/>
                <w:color w:val="FFFFFF"/>
                <w:sz w:val="20"/>
                <w:szCs w:val="20"/>
                <w:shd w:val="clear" w:color="auto" w:fill="auto"/>
              </w:rPr>
            </w:pPr>
          </w:p>
          <w:p w14:paraId="039A51C4" w14:textId="77777777" w:rsidR="00B22CA3" w:rsidRDefault="008A1DBE">
            <w:pPr>
              <w:pStyle w:val="documentpb5"/>
              <w:spacing w:line="280" w:lineRule="atLeast"/>
              <w:ind w:left="500" w:right="500"/>
              <w:rPr>
                <w:rStyle w:val="documentdocumentrightcell"/>
                <w:rFonts w:ascii="Saira" w:eastAsia="Saira" w:hAnsi="Saira" w:cs="Saira"/>
                <w:color w:val="FFFFFF"/>
                <w:sz w:val="20"/>
                <w:szCs w:val="20"/>
                <w:shd w:val="clear" w:color="auto" w:fill="auto"/>
              </w:rPr>
            </w:pPr>
            <w:r>
              <w:rPr>
                <w:rStyle w:val="span"/>
                <w:rFonts w:ascii="Saira" w:eastAsia="Saira" w:hAnsi="Saira" w:cs="Saira"/>
                <w:b/>
                <w:bCs/>
                <w:color w:val="FFFFFF"/>
                <w:sz w:val="20"/>
                <w:szCs w:val="20"/>
              </w:rPr>
              <w:t>Phone</w:t>
            </w:r>
            <w:r>
              <w:rPr>
                <w:rStyle w:val="documentmukcolon"/>
                <w:rFonts w:ascii="Saira" w:eastAsia="Saira" w:hAnsi="Saira" w:cs="Saira"/>
                <w:b/>
                <w:bCs/>
                <w:color w:val="FFFFFF"/>
                <w:sz w:val="20"/>
                <w:szCs w:val="20"/>
              </w:rPr>
              <w:t>:</w:t>
            </w:r>
            <w:r>
              <w:rPr>
                <w:rStyle w:val="span"/>
                <w:rFonts w:ascii="Saira" w:eastAsia="Saira" w:hAnsi="Saira" w:cs="Saira"/>
                <w:color w:val="FFFFFF"/>
                <w:sz w:val="20"/>
                <w:szCs w:val="20"/>
              </w:rPr>
              <w:t> :</w:t>
            </w:r>
            <w:r>
              <w:rPr>
                <w:rStyle w:val="documentdocumentrightcell"/>
                <w:rFonts w:ascii="Saira" w:eastAsia="Saira" w:hAnsi="Saira" w:cs="Saira"/>
                <w:color w:val="FFFFFF"/>
                <w:sz w:val="20"/>
                <w:szCs w:val="20"/>
                <w:shd w:val="clear" w:color="auto" w:fill="auto"/>
              </w:rPr>
              <w:t xml:space="preserve"> </w:t>
            </w:r>
            <w:r>
              <w:rPr>
                <w:rStyle w:val="span"/>
                <w:rFonts w:ascii="Saira" w:eastAsia="Saira" w:hAnsi="Saira" w:cs="Saira"/>
                <w:color w:val="FFFFFF"/>
                <w:sz w:val="20"/>
                <w:szCs w:val="20"/>
              </w:rPr>
              <w:t>045 866 5900</w:t>
            </w:r>
          </w:p>
          <w:p w14:paraId="039A51C5" w14:textId="77777777" w:rsidR="00B22CA3" w:rsidRDefault="00B22CA3">
            <w:pPr>
              <w:pStyle w:val="div"/>
              <w:spacing w:line="100" w:lineRule="exact"/>
              <w:ind w:left="500" w:right="500"/>
              <w:rPr>
                <w:rStyle w:val="documentdocumentrightcell"/>
                <w:rFonts w:ascii="Saira" w:eastAsia="Saira" w:hAnsi="Saira" w:cs="Saira"/>
                <w:color w:val="FFFFFF"/>
                <w:sz w:val="20"/>
                <w:szCs w:val="20"/>
                <w:shd w:val="clear" w:color="auto" w:fill="auto"/>
              </w:rPr>
            </w:pPr>
          </w:p>
          <w:p w14:paraId="039A51C6" w14:textId="77777777" w:rsidR="00B22CA3" w:rsidRDefault="008A1DBE">
            <w:pPr>
              <w:pStyle w:val="documentpb5"/>
              <w:spacing w:line="280" w:lineRule="atLeast"/>
              <w:ind w:left="500" w:right="500"/>
              <w:rPr>
                <w:rStyle w:val="documentdocumentrightcell"/>
                <w:rFonts w:ascii="Saira" w:eastAsia="Saira" w:hAnsi="Saira" w:cs="Saira"/>
                <w:color w:val="FFFFFF"/>
                <w:sz w:val="20"/>
                <w:szCs w:val="20"/>
                <w:shd w:val="clear" w:color="auto" w:fill="auto"/>
              </w:rPr>
            </w:pPr>
            <w:r>
              <w:rPr>
                <w:rStyle w:val="span"/>
                <w:rFonts w:ascii="Saira" w:eastAsia="Saira" w:hAnsi="Saira" w:cs="Saira"/>
                <w:b/>
                <w:bCs/>
                <w:color w:val="FFFFFF"/>
                <w:sz w:val="20"/>
                <w:szCs w:val="20"/>
              </w:rPr>
              <w:t>Email</w:t>
            </w:r>
            <w:r>
              <w:rPr>
                <w:rStyle w:val="documentmukcolon"/>
                <w:rFonts w:ascii="Saira" w:eastAsia="Saira" w:hAnsi="Saira" w:cs="Saira"/>
                <w:b/>
                <w:bCs/>
                <w:color w:val="FFFFFF"/>
                <w:sz w:val="20"/>
                <w:szCs w:val="20"/>
              </w:rPr>
              <w:t>:</w:t>
            </w:r>
            <w:r>
              <w:rPr>
                <w:rStyle w:val="span"/>
                <w:rFonts w:ascii="Saira" w:eastAsia="Saira" w:hAnsi="Saira" w:cs="Saira"/>
                <w:color w:val="FFFFFF"/>
                <w:sz w:val="20"/>
                <w:szCs w:val="20"/>
              </w:rPr>
              <w:t> :</w:t>
            </w:r>
            <w:r>
              <w:rPr>
                <w:rStyle w:val="documentdocumentrightcell"/>
                <w:rFonts w:ascii="Saira" w:eastAsia="Saira" w:hAnsi="Saira" w:cs="Saira"/>
                <w:color w:val="FFFFFF"/>
                <w:sz w:val="20"/>
                <w:szCs w:val="20"/>
                <w:shd w:val="clear" w:color="auto" w:fill="auto"/>
              </w:rPr>
              <w:t xml:space="preserve"> </w:t>
            </w:r>
            <w:r>
              <w:rPr>
                <w:rStyle w:val="span"/>
                <w:rFonts w:ascii="Saira" w:eastAsia="Saira" w:hAnsi="Saira" w:cs="Saira"/>
                <w:color w:val="FFFFFF"/>
                <w:sz w:val="20"/>
                <w:szCs w:val="20"/>
              </w:rPr>
              <w:t>mazamim91@gmail.com</w:t>
            </w:r>
          </w:p>
          <w:p w14:paraId="039A51C7" w14:textId="77777777" w:rsidR="00B22CA3" w:rsidRDefault="00B22CA3">
            <w:pPr>
              <w:pStyle w:val="div"/>
              <w:spacing w:line="100" w:lineRule="exact"/>
              <w:ind w:left="500" w:right="500"/>
              <w:rPr>
                <w:rStyle w:val="documentdocumentrightcell"/>
                <w:rFonts w:ascii="Saira" w:eastAsia="Saira" w:hAnsi="Saira" w:cs="Saira"/>
                <w:color w:val="FFFFFF"/>
                <w:sz w:val="20"/>
                <w:szCs w:val="20"/>
                <w:shd w:val="clear" w:color="auto" w:fill="auto"/>
              </w:rPr>
            </w:pPr>
          </w:p>
          <w:p w14:paraId="039A51C8" w14:textId="77777777" w:rsidR="00B22CA3" w:rsidRDefault="00B22CA3">
            <w:pPr>
              <w:pStyle w:val="documentalnkemptysection"/>
              <w:spacing w:line="200" w:lineRule="exact"/>
              <w:ind w:right="500"/>
              <w:rPr>
                <w:rStyle w:val="documentdocumentrightcell"/>
                <w:rFonts w:ascii="Saira" w:eastAsia="Saira" w:hAnsi="Saira" w:cs="Saira"/>
                <w:color w:val="FFFFFF"/>
                <w:shd w:val="clear" w:color="auto" w:fill="auto"/>
              </w:rPr>
            </w:pPr>
          </w:p>
          <w:p w14:paraId="039A51C9" w14:textId="77777777" w:rsidR="00B22CA3" w:rsidRDefault="008A1DBE">
            <w:pPr>
              <w:pStyle w:val="documentright-boxalnkpaddingsection"/>
              <w:ind w:left="500" w:right="500"/>
              <w:rPr>
                <w:rStyle w:val="documentdocumentrightcell"/>
                <w:rFonts w:ascii="Saira" w:eastAsia="Saira" w:hAnsi="Saira" w:cs="Saira"/>
                <w:color w:val="FFFFFF"/>
                <w:sz w:val="20"/>
                <w:szCs w:val="20"/>
                <w:shd w:val="clear" w:color="auto" w:fill="auto"/>
              </w:rPr>
            </w:pPr>
            <w:r>
              <w:rPr>
                <w:rStyle w:val="documentdocumentrightcell"/>
                <w:rFonts w:ascii="Saira" w:eastAsia="Saira" w:hAnsi="Saira" w:cs="Saira"/>
                <w:color w:val="FFFFFF"/>
                <w:sz w:val="20"/>
                <w:szCs w:val="20"/>
                <w:shd w:val="clear" w:color="auto" w:fill="auto"/>
              </w:rPr>
              <w:t> </w:t>
            </w:r>
          </w:p>
          <w:p w14:paraId="039A51CA" w14:textId="77777777" w:rsidR="00B22CA3" w:rsidRDefault="008A1DBE">
            <w:pPr>
              <w:pStyle w:val="documentright-boxsectiontitle"/>
              <w:pBdr>
                <w:top w:val="single" w:sz="8" w:space="0" w:color="FFFFFF"/>
                <w:bottom w:val="single" w:sz="8" w:space="0" w:color="FFFFFF"/>
              </w:pBdr>
              <w:spacing w:line="340" w:lineRule="atLeast"/>
              <w:ind w:left="500" w:right="500"/>
              <w:rPr>
                <w:rStyle w:val="documentdocumentrightcell"/>
                <w:rFonts w:ascii="Saira" w:eastAsia="Saira" w:hAnsi="Saira" w:cs="Saira"/>
                <w:b/>
                <w:bCs/>
                <w:caps/>
                <w:spacing w:val="10"/>
                <w:sz w:val="28"/>
                <w:szCs w:val="28"/>
                <w:shd w:val="clear" w:color="auto" w:fill="auto"/>
              </w:rPr>
            </w:pPr>
            <w:r>
              <w:rPr>
                <w:rStyle w:val="documentdocumentrightcell"/>
                <w:rFonts w:ascii="Saira" w:eastAsia="Saira" w:hAnsi="Saira" w:cs="Saira"/>
                <w:b/>
                <w:bCs/>
                <w:caps/>
                <w:spacing w:val="10"/>
                <w:sz w:val="28"/>
                <w:szCs w:val="28"/>
                <w:shd w:val="clear" w:color="auto" w:fill="auto"/>
              </w:rPr>
              <w:t>Skills</w:t>
            </w:r>
          </w:p>
          <w:p w14:paraId="039A51CB" w14:textId="77777777" w:rsidR="001334B2" w:rsidRDefault="008A1DBE" w:rsidP="001334B2">
            <w:pPr>
              <w:pStyle w:val="p"/>
              <w:pBdr>
                <w:top w:val="single" w:sz="8" w:space="0" w:color="FFFFFF"/>
              </w:pBdr>
              <w:spacing w:before="200" w:line="280" w:lineRule="atLeast"/>
              <w:ind w:left="500" w:right="500"/>
              <w:rPr>
                <w:rStyle w:val="documentdocumentrightcell"/>
                <w:rFonts w:ascii="Saira" w:eastAsia="Saira" w:hAnsi="Saira" w:cs="Saira"/>
                <w:color w:val="FFFFFF"/>
                <w:sz w:val="20"/>
                <w:szCs w:val="20"/>
                <w:shd w:val="clear" w:color="auto" w:fill="auto"/>
              </w:rPr>
            </w:pPr>
            <w:r>
              <w:rPr>
                <w:rStyle w:val="documentdocumentrightcell"/>
                <w:rFonts w:ascii="Saira" w:eastAsia="Saira" w:hAnsi="Saira" w:cs="Saira"/>
                <w:color w:val="FFFFFF"/>
                <w:sz w:val="20"/>
                <w:szCs w:val="20"/>
                <w:shd w:val="clear" w:color="auto" w:fill="auto"/>
              </w:rPr>
              <w:t>ANGULAR/REACT-REDUX</w:t>
            </w:r>
            <w:r w:rsidR="001334B2">
              <w:rPr>
                <w:rStyle w:val="documentdocumentrightcell"/>
                <w:rFonts w:ascii="Saira" w:eastAsia="Saira" w:hAnsi="Saira" w:cs="Saira"/>
                <w:color w:val="FFFFFF"/>
                <w:sz w:val="20"/>
                <w:szCs w:val="20"/>
                <w:shd w:val="clear" w:color="auto" w:fill="auto"/>
              </w:rPr>
              <w:t>/REACT NATIVE</w:t>
            </w:r>
            <w:r w:rsidR="001334B2">
              <w:rPr>
                <w:rStyle w:val="documentdocumentrightcell"/>
                <w:rFonts w:ascii="Saira" w:eastAsia="Saira" w:hAnsi="Saira" w:cs="Saira"/>
                <w:color w:val="FFFFFF"/>
                <w:sz w:val="20"/>
                <w:szCs w:val="20"/>
                <w:shd w:val="clear" w:color="auto" w:fill="auto"/>
              </w:rPr>
              <w:br/>
              <w:t>NODE</w:t>
            </w:r>
          </w:p>
          <w:p w14:paraId="039A51CC" w14:textId="77777777" w:rsidR="00B22CA3" w:rsidRDefault="008A1DBE">
            <w:pPr>
              <w:pStyle w:val="p"/>
              <w:spacing w:line="280" w:lineRule="atLeast"/>
              <w:ind w:left="500" w:right="500"/>
              <w:rPr>
                <w:rStyle w:val="documentdocumentrightcell"/>
                <w:rFonts w:ascii="Saira" w:eastAsia="Saira" w:hAnsi="Saira" w:cs="Saira"/>
                <w:color w:val="FFFFFF"/>
                <w:sz w:val="20"/>
                <w:szCs w:val="20"/>
                <w:shd w:val="clear" w:color="auto" w:fill="auto"/>
              </w:rPr>
            </w:pPr>
            <w:r>
              <w:rPr>
                <w:rStyle w:val="documentdocumentrightcell"/>
                <w:rFonts w:ascii="Saira" w:eastAsia="Saira" w:hAnsi="Saira" w:cs="Saira"/>
                <w:color w:val="FFFFFF"/>
                <w:sz w:val="20"/>
                <w:szCs w:val="20"/>
                <w:shd w:val="clear" w:color="auto" w:fill="auto"/>
              </w:rPr>
              <w:t>JAVASCRIPT/JQUERY</w:t>
            </w:r>
          </w:p>
          <w:p w14:paraId="039A51CD" w14:textId="77777777" w:rsidR="00B22CA3" w:rsidRDefault="008A1DBE">
            <w:pPr>
              <w:pStyle w:val="p"/>
              <w:spacing w:line="280" w:lineRule="atLeast"/>
              <w:ind w:left="500" w:right="500"/>
              <w:rPr>
                <w:rStyle w:val="documentdocumentrightcell"/>
                <w:rFonts w:ascii="Saira" w:eastAsia="Saira" w:hAnsi="Saira" w:cs="Saira"/>
                <w:color w:val="FFFFFF"/>
                <w:sz w:val="20"/>
                <w:szCs w:val="20"/>
                <w:shd w:val="clear" w:color="auto" w:fill="auto"/>
              </w:rPr>
            </w:pPr>
            <w:r>
              <w:rPr>
                <w:rStyle w:val="documentdocumentrightcell"/>
                <w:rFonts w:ascii="Saira" w:eastAsia="Saira" w:hAnsi="Saira" w:cs="Saira"/>
                <w:color w:val="FFFFFF"/>
                <w:sz w:val="20"/>
                <w:szCs w:val="20"/>
                <w:shd w:val="clear" w:color="auto" w:fill="auto"/>
              </w:rPr>
              <w:t>SQL/ NOSQL DATABASES</w:t>
            </w:r>
          </w:p>
          <w:p w14:paraId="039A51CE" w14:textId="77777777" w:rsidR="00B22CA3" w:rsidRDefault="008A1DBE">
            <w:pPr>
              <w:pStyle w:val="p"/>
              <w:spacing w:line="280" w:lineRule="atLeast"/>
              <w:ind w:left="500" w:right="500"/>
              <w:rPr>
                <w:rStyle w:val="documentdocumentrightcell"/>
                <w:rFonts w:ascii="Saira" w:eastAsia="Saira" w:hAnsi="Saira" w:cs="Saira"/>
                <w:color w:val="FFFFFF"/>
                <w:sz w:val="20"/>
                <w:szCs w:val="20"/>
                <w:shd w:val="clear" w:color="auto" w:fill="auto"/>
              </w:rPr>
            </w:pPr>
            <w:r>
              <w:rPr>
                <w:rStyle w:val="documentdocumentrightcell"/>
                <w:rFonts w:ascii="Saira" w:eastAsia="Saira" w:hAnsi="Saira" w:cs="Saira"/>
                <w:color w:val="FFFFFF"/>
                <w:sz w:val="20"/>
                <w:szCs w:val="20"/>
                <w:shd w:val="clear" w:color="auto" w:fill="auto"/>
              </w:rPr>
              <w:t>PHP/LARAVEL</w:t>
            </w:r>
          </w:p>
          <w:p w14:paraId="039A51CF" w14:textId="77777777" w:rsidR="00B22CA3" w:rsidRDefault="008A1DBE">
            <w:pPr>
              <w:pStyle w:val="p"/>
              <w:spacing w:line="280" w:lineRule="atLeast"/>
              <w:ind w:left="500" w:right="500"/>
              <w:rPr>
                <w:rStyle w:val="documentdocumentrightcell"/>
                <w:rFonts w:ascii="Saira" w:eastAsia="Saira" w:hAnsi="Saira" w:cs="Saira"/>
                <w:color w:val="FFFFFF"/>
                <w:sz w:val="20"/>
                <w:szCs w:val="20"/>
                <w:shd w:val="clear" w:color="auto" w:fill="auto"/>
              </w:rPr>
            </w:pPr>
            <w:r>
              <w:rPr>
                <w:rStyle w:val="documentdocumentrightcell"/>
                <w:rFonts w:ascii="Saira" w:eastAsia="Saira" w:hAnsi="Saira" w:cs="Saira"/>
                <w:color w:val="FFFFFF"/>
                <w:sz w:val="20"/>
                <w:szCs w:val="20"/>
                <w:shd w:val="clear" w:color="auto" w:fill="auto"/>
              </w:rPr>
              <w:t>RELATIONAL DATABASE MANAGEMENT</w:t>
            </w:r>
          </w:p>
          <w:p w14:paraId="039A51D0" w14:textId="77777777" w:rsidR="00B22CA3" w:rsidRDefault="008A1DBE">
            <w:pPr>
              <w:pStyle w:val="p"/>
              <w:spacing w:line="280" w:lineRule="atLeast"/>
              <w:ind w:left="500" w:right="500"/>
              <w:rPr>
                <w:rStyle w:val="documentdocumentrightcell"/>
                <w:rFonts w:ascii="Saira" w:eastAsia="Saira" w:hAnsi="Saira" w:cs="Saira"/>
                <w:color w:val="FFFFFF"/>
                <w:sz w:val="20"/>
                <w:szCs w:val="20"/>
                <w:shd w:val="clear" w:color="auto" w:fill="auto"/>
              </w:rPr>
            </w:pPr>
            <w:r>
              <w:rPr>
                <w:rStyle w:val="documentdocumentrightcell"/>
                <w:rFonts w:ascii="Saira" w:eastAsia="Saira" w:hAnsi="Saira" w:cs="Saira"/>
                <w:color w:val="FFFFFF"/>
                <w:sz w:val="20"/>
                <w:szCs w:val="20"/>
                <w:shd w:val="clear" w:color="auto" w:fill="auto"/>
              </w:rPr>
              <w:t>VB6/VS2019</w:t>
            </w:r>
          </w:p>
          <w:p w14:paraId="039A51D1" w14:textId="77777777" w:rsidR="00B22CA3" w:rsidRDefault="008A1DBE">
            <w:pPr>
              <w:pStyle w:val="p"/>
              <w:spacing w:line="280" w:lineRule="atLeast"/>
              <w:ind w:left="500" w:right="500"/>
              <w:rPr>
                <w:rStyle w:val="documentdocumentrightcell"/>
                <w:rFonts w:ascii="Saira" w:eastAsia="Saira" w:hAnsi="Saira" w:cs="Saira"/>
                <w:color w:val="FFFFFF"/>
                <w:sz w:val="20"/>
                <w:szCs w:val="20"/>
                <w:shd w:val="clear" w:color="auto" w:fill="auto"/>
              </w:rPr>
            </w:pPr>
            <w:r>
              <w:rPr>
                <w:rStyle w:val="documentdocumentrightcell"/>
                <w:rFonts w:ascii="Saira" w:eastAsia="Saira" w:hAnsi="Saira" w:cs="Saira"/>
                <w:color w:val="FFFFFF"/>
                <w:sz w:val="20"/>
                <w:szCs w:val="20"/>
                <w:shd w:val="clear" w:color="auto" w:fill="auto"/>
              </w:rPr>
              <w:t>RESTFUL API</w:t>
            </w:r>
            <w:r w:rsidR="001334B2">
              <w:rPr>
                <w:rStyle w:val="documentdocumentrightcell"/>
                <w:rFonts w:ascii="Saira" w:eastAsia="Saira" w:hAnsi="Saira" w:cs="Saira"/>
                <w:color w:val="FFFFFF"/>
                <w:sz w:val="20"/>
                <w:szCs w:val="20"/>
                <w:shd w:val="clear" w:color="auto" w:fill="auto"/>
              </w:rPr>
              <w:t>/GRAPHQL</w:t>
            </w:r>
          </w:p>
          <w:p w14:paraId="039A51D2" w14:textId="77777777" w:rsidR="00B22CA3" w:rsidRDefault="008A1DBE">
            <w:pPr>
              <w:pStyle w:val="p"/>
              <w:spacing w:line="280" w:lineRule="atLeast"/>
              <w:ind w:left="500" w:right="500"/>
              <w:rPr>
                <w:rStyle w:val="documentdocumentrightcell"/>
                <w:rFonts w:ascii="Saira" w:eastAsia="Saira" w:hAnsi="Saira" w:cs="Saira"/>
                <w:color w:val="FFFFFF"/>
                <w:sz w:val="20"/>
                <w:szCs w:val="20"/>
                <w:shd w:val="clear" w:color="auto" w:fill="auto"/>
              </w:rPr>
            </w:pPr>
            <w:r>
              <w:rPr>
                <w:rStyle w:val="documentdocumentrightcell"/>
                <w:rFonts w:ascii="Saira" w:eastAsia="Saira" w:hAnsi="Saira" w:cs="Saira"/>
                <w:color w:val="FFFFFF"/>
                <w:sz w:val="20"/>
                <w:szCs w:val="20"/>
                <w:shd w:val="clear" w:color="auto" w:fill="auto"/>
              </w:rPr>
              <w:t>VERSION CONTROL/GIT</w:t>
            </w:r>
          </w:p>
          <w:p w14:paraId="039A51D3" w14:textId="77777777" w:rsidR="00B22CA3" w:rsidRDefault="008A1DBE">
            <w:pPr>
              <w:pStyle w:val="p"/>
              <w:spacing w:line="280" w:lineRule="atLeast"/>
              <w:ind w:left="500" w:right="500"/>
              <w:rPr>
                <w:rStyle w:val="documentdocumentrightcell"/>
                <w:rFonts w:ascii="Saira" w:eastAsia="Saira" w:hAnsi="Saira" w:cs="Saira"/>
                <w:color w:val="FFFFFF"/>
                <w:sz w:val="20"/>
                <w:szCs w:val="20"/>
                <w:shd w:val="clear" w:color="auto" w:fill="auto"/>
              </w:rPr>
            </w:pPr>
            <w:r>
              <w:rPr>
                <w:rStyle w:val="documentdocumentrightcell"/>
                <w:rFonts w:ascii="Saira" w:eastAsia="Saira" w:hAnsi="Saira" w:cs="Saira"/>
                <w:color w:val="FFFFFF"/>
                <w:sz w:val="20"/>
                <w:szCs w:val="20"/>
                <w:shd w:val="clear" w:color="auto" w:fill="auto"/>
              </w:rPr>
              <w:t>ASP.NET CORE/ ENTITY FRAMEWORK</w:t>
            </w:r>
          </w:p>
          <w:p w14:paraId="039A51D4" w14:textId="77777777" w:rsidR="00B22CA3" w:rsidRDefault="008A1DBE">
            <w:pPr>
              <w:pStyle w:val="p"/>
              <w:spacing w:line="280" w:lineRule="atLeast"/>
              <w:ind w:left="500" w:right="500"/>
              <w:rPr>
                <w:rStyle w:val="documentdocumentrightcell"/>
                <w:rFonts w:ascii="Saira" w:eastAsia="Saira" w:hAnsi="Saira" w:cs="Saira"/>
                <w:color w:val="FFFFFF"/>
                <w:sz w:val="20"/>
                <w:szCs w:val="20"/>
                <w:shd w:val="clear" w:color="auto" w:fill="auto"/>
              </w:rPr>
            </w:pPr>
            <w:r>
              <w:rPr>
                <w:rStyle w:val="documentdocumentrightcell"/>
                <w:rFonts w:ascii="Saira" w:eastAsia="Saira" w:hAnsi="Saira" w:cs="Saira"/>
                <w:color w:val="FFFFFF"/>
                <w:sz w:val="20"/>
                <w:szCs w:val="20"/>
                <w:shd w:val="clear" w:color="auto" w:fill="auto"/>
              </w:rPr>
              <w:t>HTML/CSS</w:t>
            </w:r>
          </w:p>
          <w:p w14:paraId="039A51D5" w14:textId="77777777" w:rsidR="00B22CA3" w:rsidRDefault="008A1DBE">
            <w:pPr>
              <w:pStyle w:val="p"/>
              <w:spacing w:line="280" w:lineRule="atLeast"/>
              <w:ind w:left="500" w:right="500"/>
              <w:rPr>
                <w:rStyle w:val="documentdocumentrightcell"/>
                <w:rFonts w:ascii="Saira" w:eastAsia="Saira" w:hAnsi="Saira" w:cs="Saira"/>
                <w:color w:val="FFFFFF"/>
                <w:sz w:val="20"/>
                <w:szCs w:val="20"/>
                <w:shd w:val="clear" w:color="auto" w:fill="auto"/>
              </w:rPr>
            </w:pPr>
            <w:r>
              <w:rPr>
                <w:rStyle w:val="documentdocumentrightcell"/>
                <w:rFonts w:ascii="Saira" w:eastAsia="Saira" w:hAnsi="Saira" w:cs="Saira"/>
                <w:color w:val="FFFFFF"/>
                <w:sz w:val="20"/>
                <w:szCs w:val="20"/>
                <w:shd w:val="clear" w:color="auto" w:fill="auto"/>
              </w:rPr>
              <w:t>NETBEANS</w:t>
            </w:r>
          </w:p>
        </w:tc>
      </w:tr>
    </w:tbl>
    <w:p w14:paraId="039A51D7" w14:textId="77777777" w:rsidR="00B22CA3" w:rsidRDefault="008A1DBE">
      <w:pPr>
        <w:spacing w:line="20" w:lineRule="auto"/>
        <w:rPr>
          <w:rFonts w:ascii="Saira" w:eastAsia="Saira" w:hAnsi="Saira" w:cs="Saira"/>
          <w:color w:val="46464E"/>
          <w:sz w:val="20"/>
          <w:szCs w:val="20"/>
        </w:rPr>
      </w:pPr>
      <w:r>
        <w:rPr>
          <w:color w:val="FFFFFF"/>
          <w:sz w:val="2"/>
        </w:rPr>
        <w:t>.</w:t>
      </w:r>
    </w:p>
    <w:sectPr w:rsidR="00B22CA3">
      <w:pgSz w:w="12240" w:h="15840"/>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ira">
    <w:charset w:val="00"/>
    <w:family w:val="auto"/>
    <w:pitch w:val="default"/>
    <w:sig w:usb0="00000000" w:usb1="00000000" w:usb2="00000000" w:usb3="00000000" w:csb0="00000001" w:csb1="00000000"/>
    <w:embedRegular r:id="rId1" w:fontKey="{2BC96CAD-6725-40C3-878A-55CA85FDB9E7}"/>
    <w:embedBold r:id="rId2" w:fontKey="{AE4EC3BB-726F-445E-8FB0-A58776FF95E5}"/>
  </w:font>
  <w:font w:name="Calibri Light">
    <w:panose1 w:val="020F0302020204030204"/>
    <w:charset w:val="00"/>
    <w:family w:val="swiss"/>
    <w:pitch w:val="variable"/>
    <w:sig w:usb0="E4002EFF" w:usb1="C000247B" w:usb2="00000009" w:usb3="00000000" w:csb0="000001FF" w:csb1="00000000"/>
    <w:embedRegular r:id="rId3" w:fontKey="{38F4876D-2F7D-44FA-8DC9-D046A60F7310}"/>
  </w:font>
  <w:font w:name="Calibri">
    <w:panose1 w:val="020F0502020204030204"/>
    <w:charset w:val="00"/>
    <w:family w:val="swiss"/>
    <w:pitch w:val="variable"/>
    <w:sig w:usb0="E4002EFF" w:usb1="C000247B" w:usb2="00000009" w:usb3="00000000" w:csb0="000001FF" w:csb1="00000000"/>
    <w:embedRegular r:id="rId4" w:fontKey="{30FC9A07-3900-464A-B1A0-E5AF203211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67267D66">
      <w:start w:val="1"/>
      <w:numFmt w:val="bullet"/>
      <w:lvlText w:val=""/>
      <w:lvlJc w:val="left"/>
      <w:pPr>
        <w:ind w:left="720" w:hanging="360"/>
      </w:pPr>
      <w:rPr>
        <w:rFonts w:ascii="Symbol" w:hAnsi="Symbol"/>
      </w:rPr>
    </w:lvl>
    <w:lvl w:ilvl="1" w:tplc="55D67BD8">
      <w:start w:val="1"/>
      <w:numFmt w:val="bullet"/>
      <w:lvlText w:val="o"/>
      <w:lvlJc w:val="left"/>
      <w:pPr>
        <w:tabs>
          <w:tab w:val="num" w:pos="1440"/>
        </w:tabs>
        <w:ind w:left="1440" w:hanging="360"/>
      </w:pPr>
      <w:rPr>
        <w:rFonts w:ascii="Courier New" w:hAnsi="Courier New"/>
      </w:rPr>
    </w:lvl>
    <w:lvl w:ilvl="2" w:tplc="A344DFD8">
      <w:start w:val="1"/>
      <w:numFmt w:val="bullet"/>
      <w:lvlText w:val=""/>
      <w:lvlJc w:val="left"/>
      <w:pPr>
        <w:tabs>
          <w:tab w:val="num" w:pos="2160"/>
        </w:tabs>
        <w:ind w:left="2160" w:hanging="360"/>
      </w:pPr>
      <w:rPr>
        <w:rFonts w:ascii="Wingdings" w:hAnsi="Wingdings"/>
      </w:rPr>
    </w:lvl>
    <w:lvl w:ilvl="3" w:tplc="DD6C1438">
      <w:start w:val="1"/>
      <w:numFmt w:val="bullet"/>
      <w:lvlText w:val=""/>
      <w:lvlJc w:val="left"/>
      <w:pPr>
        <w:tabs>
          <w:tab w:val="num" w:pos="2880"/>
        </w:tabs>
        <w:ind w:left="2880" w:hanging="360"/>
      </w:pPr>
      <w:rPr>
        <w:rFonts w:ascii="Symbol" w:hAnsi="Symbol"/>
      </w:rPr>
    </w:lvl>
    <w:lvl w:ilvl="4" w:tplc="00BEF324">
      <w:start w:val="1"/>
      <w:numFmt w:val="bullet"/>
      <w:lvlText w:val="o"/>
      <w:lvlJc w:val="left"/>
      <w:pPr>
        <w:tabs>
          <w:tab w:val="num" w:pos="3600"/>
        </w:tabs>
        <w:ind w:left="3600" w:hanging="360"/>
      </w:pPr>
      <w:rPr>
        <w:rFonts w:ascii="Courier New" w:hAnsi="Courier New"/>
      </w:rPr>
    </w:lvl>
    <w:lvl w:ilvl="5" w:tplc="3F42407E">
      <w:start w:val="1"/>
      <w:numFmt w:val="bullet"/>
      <w:lvlText w:val=""/>
      <w:lvlJc w:val="left"/>
      <w:pPr>
        <w:tabs>
          <w:tab w:val="num" w:pos="4320"/>
        </w:tabs>
        <w:ind w:left="4320" w:hanging="360"/>
      </w:pPr>
      <w:rPr>
        <w:rFonts w:ascii="Wingdings" w:hAnsi="Wingdings"/>
      </w:rPr>
    </w:lvl>
    <w:lvl w:ilvl="6" w:tplc="8952AF48">
      <w:start w:val="1"/>
      <w:numFmt w:val="bullet"/>
      <w:lvlText w:val=""/>
      <w:lvlJc w:val="left"/>
      <w:pPr>
        <w:tabs>
          <w:tab w:val="num" w:pos="5040"/>
        </w:tabs>
        <w:ind w:left="5040" w:hanging="360"/>
      </w:pPr>
      <w:rPr>
        <w:rFonts w:ascii="Symbol" w:hAnsi="Symbol"/>
      </w:rPr>
    </w:lvl>
    <w:lvl w:ilvl="7" w:tplc="07E08334">
      <w:start w:val="1"/>
      <w:numFmt w:val="bullet"/>
      <w:lvlText w:val="o"/>
      <w:lvlJc w:val="left"/>
      <w:pPr>
        <w:tabs>
          <w:tab w:val="num" w:pos="5760"/>
        </w:tabs>
        <w:ind w:left="5760" w:hanging="360"/>
      </w:pPr>
      <w:rPr>
        <w:rFonts w:ascii="Courier New" w:hAnsi="Courier New"/>
      </w:rPr>
    </w:lvl>
    <w:lvl w:ilvl="8" w:tplc="07F8EFE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6D74737A">
      <w:start w:val="1"/>
      <w:numFmt w:val="bullet"/>
      <w:lvlText w:val=""/>
      <w:lvlJc w:val="left"/>
      <w:pPr>
        <w:ind w:left="720" w:hanging="360"/>
      </w:pPr>
      <w:rPr>
        <w:rFonts w:ascii="Symbol" w:hAnsi="Symbol"/>
      </w:rPr>
    </w:lvl>
    <w:lvl w:ilvl="1" w:tplc="A5B0BD6C">
      <w:start w:val="1"/>
      <w:numFmt w:val="bullet"/>
      <w:lvlText w:val="o"/>
      <w:lvlJc w:val="left"/>
      <w:pPr>
        <w:tabs>
          <w:tab w:val="num" w:pos="1440"/>
        </w:tabs>
        <w:ind w:left="1440" w:hanging="360"/>
      </w:pPr>
      <w:rPr>
        <w:rFonts w:ascii="Courier New" w:hAnsi="Courier New"/>
      </w:rPr>
    </w:lvl>
    <w:lvl w:ilvl="2" w:tplc="854080E2">
      <w:start w:val="1"/>
      <w:numFmt w:val="bullet"/>
      <w:lvlText w:val=""/>
      <w:lvlJc w:val="left"/>
      <w:pPr>
        <w:tabs>
          <w:tab w:val="num" w:pos="2160"/>
        </w:tabs>
        <w:ind w:left="2160" w:hanging="360"/>
      </w:pPr>
      <w:rPr>
        <w:rFonts w:ascii="Wingdings" w:hAnsi="Wingdings"/>
      </w:rPr>
    </w:lvl>
    <w:lvl w:ilvl="3" w:tplc="C5CEF230">
      <w:start w:val="1"/>
      <w:numFmt w:val="bullet"/>
      <w:lvlText w:val=""/>
      <w:lvlJc w:val="left"/>
      <w:pPr>
        <w:tabs>
          <w:tab w:val="num" w:pos="2880"/>
        </w:tabs>
        <w:ind w:left="2880" w:hanging="360"/>
      </w:pPr>
      <w:rPr>
        <w:rFonts w:ascii="Symbol" w:hAnsi="Symbol"/>
      </w:rPr>
    </w:lvl>
    <w:lvl w:ilvl="4" w:tplc="E5766820">
      <w:start w:val="1"/>
      <w:numFmt w:val="bullet"/>
      <w:lvlText w:val="o"/>
      <w:lvlJc w:val="left"/>
      <w:pPr>
        <w:tabs>
          <w:tab w:val="num" w:pos="3600"/>
        </w:tabs>
        <w:ind w:left="3600" w:hanging="360"/>
      </w:pPr>
      <w:rPr>
        <w:rFonts w:ascii="Courier New" w:hAnsi="Courier New"/>
      </w:rPr>
    </w:lvl>
    <w:lvl w:ilvl="5" w:tplc="0E622236">
      <w:start w:val="1"/>
      <w:numFmt w:val="bullet"/>
      <w:lvlText w:val=""/>
      <w:lvlJc w:val="left"/>
      <w:pPr>
        <w:tabs>
          <w:tab w:val="num" w:pos="4320"/>
        </w:tabs>
        <w:ind w:left="4320" w:hanging="360"/>
      </w:pPr>
      <w:rPr>
        <w:rFonts w:ascii="Wingdings" w:hAnsi="Wingdings"/>
      </w:rPr>
    </w:lvl>
    <w:lvl w:ilvl="6" w:tplc="B70A7A8E">
      <w:start w:val="1"/>
      <w:numFmt w:val="bullet"/>
      <w:lvlText w:val=""/>
      <w:lvlJc w:val="left"/>
      <w:pPr>
        <w:tabs>
          <w:tab w:val="num" w:pos="5040"/>
        </w:tabs>
        <w:ind w:left="5040" w:hanging="360"/>
      </w:pPr>
      <w:rPr>
        <w:rFonts w:ascii="Symbol" w:hAnsi="Symbol"/>
      </w:rPr>
    </w:lvl>
    <w:lvl w:ilvl="7" w:tplc="F7FC3358">
      <w:start w:val="1"/>
      <w:numFmt w:val="bullet"/>
      <w:lvlText w:val="o"/>
      <w:lvlJc w:val="left"/>
      <w:pPr>
        <w:tabs>
          <w:tab w:val="num" w:pos="5760"/>
        </w:tabs>
        <w:ind w:left="5760" w:hanging="360"/>
      </w:pPr>
      <w:rPr>
        <w:rFonts w:ascii="Courier New" w:hAnsi="Courier New"/>
      </w:rPr>
    </w:lvl>
    <w:lvl w:ilvl="8" w:tplc="3FD670B0">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B22CA3"/>
    <w:rsid w:val="00055A04"/>
    <w:rsid w:val="000F2D96"/>
    <w:rsid w:val="001334B2"/>
    <w:rsid w:val="001E73D9"/>
    <w:rsid w:val="002B4AEB"/>
    <w:rsid w:val="00335BF0"/>
    <w:rsid w:val="003B574F"/>
    <w:rsid w:val="004206C5"/>
    <w:rsid w:val="004E57A1"/>
    <w:rsid w:val="006E408B"/>
    <w:rsid w:val="0077562E"/>
    <w:rsid w:val="008A1DBE"/>
    <w:rsid w:val="00A24ECE"/>
    <w:rsid w:val="00B22CA3"/>
    <w:rsid w:val="00B60DE4"/>
    <w:rsid w:val="00CB1CD3"/>
    <w:rsid w:val="00E15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A5192"/>
  <w15:docId w15:val="{095D8495-E675-4563-A94B-4D66AF8EE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qFormat/>
    <w:rsid w:val="00EF7B96"/>
    <w:pPr>
      <w:keepNext/>
      <w:spacing w:before="240" w:after="60"/>
      <w:outlineLvl w:val="0"/>
    </w:pPr>
    <w:rPr>
      <w:b/>
      <w:bCs/>
      <w:kern w:val="36"/>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fontsize">
    <w:name w:val="document_fontsize"/>
    <w:basedOn w:val="Normal"/>
    <w:rPr>
      <w:sz w:val="20"/>
      <w:szCs w:val="20"/>
    </w:rPr>
  </w:style>
  <w:style w:type="character" w:customStyle="1" w:styleId="documentleftcell">
    <w:name w:val="documentleftcell"/>
    <w:basedOn w:val="DefaultParagraphFont"/>
  </w:style>
  <w:style w:type="character" w:customStyle="1" w:styleId="divdocumentleft-box">
    <w:name w:val="div_document_left-box"/>
    <w:basedOn w:val="DefaultParagraphFont"/>
  </w:style>
  <w:style w:type="paragraph" w:customStyle="1" w:styleId="documentleft-boxsectionnth-child1">
    <w:name w:val="document_left-box_section_nth-child(1)"/>
    <w:basedOn w:val="Normal"/>
  </w:style>
  <w:style w:type="paragraph" w:customStyle="1" w:styleId="documentleft-boxparagraph">
    <w:name w:val="document_left-box_paragraph"/>
    <w:basedOn w:val="Normal"/>
  </w:style>
  <w:style w:type="paragraph" w:customStyle="1" w:styleId="documentname">
    <w:name w:val="document_name"/>
    <w:basedOn w:val="Normal"/>
    <w:pPr>
      <w:pBdr>
        <w:bottom w:val="none" w:sz="0" w:space="10" w:color="auto"/>
      </w:pBdr>
      <w:spacing w:line="680" w:lineRule="atLeast"/>
    </w:pPr>
    <w:rPr>
      <w:b/>
      <w:bCs/>
      <w:caps/>
      <w:color w:val="2C5A77"/>
      <w:spacing w:val="18"/>
      <w:sz w:val="72"/>
      <w:szCs w:val="72"/>
    </w:rPr>
  </w:style>
  <w:style w:type="character" w:customStyle="1" w:styleId="span">
    <w:name w:val="span"/>
    <w:basedOn w:val="DefaultParagraphFont"/>
    <w:rPr>
      <w:bdr w:val="none" w:sz="0" w:space="0" w:color="auto"/>
      <w:vertAlign w:val="baseline"/>
    </w:rPr>
  </w:style>
  <w:style w:type="paragraph" w:customStyle="1" w:styleId="documentemptyborderdiv">
    <w:name w:val="document_emptyborderdiv"/>
    <w:basedOn w:val="Normal"/>
    <w:pPr>
      <w:pBdr>
        <w:top w:val="single" w:sz="8" w:space="0" w:color="2C5A77"/>
      </w:pBdr>
      <w:spacing w:line="20" w:lineRule="atLeast"/>
    </w:pPr>
    <w:rPr>
      <w:sz w:val="2"/>
      <w:szCs w:val="2"/>
    </w:rPr>
  </w:style>
  <w:style w:type="paragraph" w:customStyle="1" w:styleId="documentleft-boxsection">
    <w:name w:val="document_left-box_section"/>
    <w:basedOn w:val="Normal"/>
  </w:style>
  <w:style w:type="paragraph" w:customStyle="1" w:styleId="documentheading">
    <w:name w:val="document_heading"/>
    <w:basedOn w:val="Normal"/>
    <w:pPr>
      <w:spacing w:line="340" w:lineRule="atLeast"/>
    </w:pPr>
    <w:rPr>
      <w:sz w:val="28"/>
      <w:szCs w:val="28"/>
    </w:rPr>
  </w:style>
  <w:style w:type="paragraph" w:customStyle="1" w:styleId="documentleft-boxsectiontitle">
    <w:name w:val="document_left-box_sectiontitle"/>
    <w:basedOn w:val="Normal"/>
  </w:style>
  <w:style w:type="paragraph" w:customStyle="1" w:styleId="documentleft-boxsinglecolumn">
    <w:name w:val="document_left-box_singlecolumn"/>
    <w:basedOn w:val="Normal"/>
  </w:style>
  <w:style w:type="paragraph" w:customStyle="1" w:styleId="p">
    <w:name w:val="p"/>
    <w:basedOn w:val="Normal"/>
  </w:style>
  <w:style w:type="paragraph" w:customStyle="1" w:styleId="documentleft-boxpaddedline">
    <w:name w:val="document_left-box_paddedline"/>
    <w:basedOn w:val="Normal"/>
    <w:rPr>
      <w:color w:val="000000"/>
    </w:rPr>
  </w:style>
  <w:style w:type="character" w:customStyle="1" w:styleId="documenttxtBold">
    <w:name w:val="document_txtBold"/>
    <w:basedOn w:val="DefaultParagraphFont"/>
    <w:rPr>
      <w:b/>
      <w:bCs/>
    </w:rPr>
  </w:style>
  <w:style w:type="character" w:customStyle="1" w:styleId="documentjobdates">
    <w:name w:val="document_jobdates"/>
    <w:basedOn w:val="DefaultParagraphFont"/>
    <w:rPr>
      <w:b/>
      <w:bCs/>
      <w:sz w:val="20"/>
      <w:szCs w:val="20"/>
    </w:rPr>
  </w:style>
  <w:style w:type="character" w:customStyle="1" w:styleId="documentcompanyname">
    <w:name w:val="document_companyname"/>
    <w:basedOn w:val="DefaultParagraphFont"/>
    <w:rPr>
      <w:b/>
      <w:bCs/>
    </w:rPr>
  </w:style>
  <w:style w:type="character" w:customStyle="1" w:styleId="documentjobcity">
    <w:name w:val="document_jobcity"/>
    <w:basedOn w:val="DefaultParagraphFont"/>
    <w:rPr>
      <w:b w:val="0"/>
      <w:bCs w:val="0"/>
    </w:rPr>
  </w:style>
  <w:style w:type="paragraph" w:customStyle="1" w:styleId="divdocumentulli">
    <w:name w:val="div_document_ul_li"/>
    <w:basedOn w:val="Normal"/>
    <w:pPr>
      <w:pBdr>
        <w:left w:val="none" w:sz="0" w:space="2" w:color="auto"/>
      </w:pBdr>
    </w:pPr>
  </w:style>
  <w:style w:type="character" w:customStyle="1" w:styleId="documenteducationjobcity">
    <w:name w:val="document_education_jobcity"/>
    <w:basedOn w:val="DefaultParagraphFont"/>
    <w:rPr>
      <w:b w:val="0"/>
      <w:bCs w:val="0"/>
    </w:rPr>
  </w:style>
  <w:style w:type="character" w:customStyle="1" w:styleId="educationjoblocation">
    <w:name w:val="education_joblocation"/>
    <w:basedOn w:val="DefaultParagraphFont"/>
    <w:rPr>
      <w:b w:val="0"/>
      <w:bCs w:val="0"/>
    </w:rPr>
  </w:style>
  <w:style w:type="paragraph" w:customStyle="1" w:styleId="divdocumentleft-boxParagraph">
    <w:name w:val="div_document_left-box Paragraph"/>
    <w:basedOn w:val="Normal"/>
    <w:pPr>
      <w:pBdr>
        <w:left w:val="none" w:sz="0" w:space="8" w:color="auto"/>
        <w:right w:val="none" w:sz="0" w:space="6" w:color="auto"/>
      </w:pBdr>
    </w:pPr>
  </w:style>
  <w:style w:type="table" w:customStyle="1" w:styleId="divdocumentleft-table">
    <w:name w:val="div_document_left-table"/>
    <w:basedOn w:val="TableNormal"/>
    <w:tblPr/>
  </w:style>
  <w:style w:type="character" w:customStyle="1" w:styleId="documentdocumentrightcell">
    <w:name w:val="document_documentrightcell"/>
    <w:basedOn w:val="DefaultParagraphFont"/>
    <w:rPr>
      <w:shd w:val="clear" w:color="auto" w:fill="2C5A77"/>
    </w:rPr>
  </w:style>
  <w:style w:type="paragraph" w:customStyle="1" w:styleId="divdocumentright-box">
    <w:name w:val="div_document_right-box"/>
    <w:basedOn w:val="Normal"/>
    <w:pPr>
      <w:pBdr>
        <w:left w:val="none" w:sz="0" w:space="25" w:color="auto"/>
        <w:right w:val="none" w:sz="0" w:space="25" w:color="auto"/>
      </w:pBdr>
      <w:shd w:val="clear" w:color="auto" w:fill="2C5A77"/>
    </w:pPr>
    <w:rPr>
      <w:color w:val="FFFFFF"/>
      <w:shd w:val="clear" w:color="auto" w:fill="2C5A77"/>
    </w:rPr>
  </w:style>
  <w:style w:type="paragraph" w:customStyle="1" w:styleId="documentright-boxsectionnth-child1">
    <w:name w:val="document_right-box_section_nth-child(1)"/>
    <w:basedOn w:val="Normal"/>
  </w:style>
  <w:style w:type="paragraph" w:customStyle="1" w:styleId="documentright-boxsectionnth-child1paragraph">
    <w:name w:val="document_right-box_section_nth-child(1)_paragraph"/>
    <w:basedOn w:val="Normal"/>
  </w:style>
  <w:style w:type="paragraph" w:customStyle="1" w:styleId="div">
    <w:name w:val="div"/>
    <w:basedOn w:val="Normal"/>
  </w:style>
  <w:style w:type="paragraph" w:customStyle="1" w:styleId="documentparentContainerright-boxsinglecolumn">
    <w:name w:val="document_parentContainer_right-box_singlecolumn"/>
    <w:basedOn w:val="Normal"/>
  </w:style>
  <w:style w:type="paragraph" w:customStyle="1" w:styleId="documentpb5">
    <w:name w:val="document_pb5"/>
    <w:basedOn w:val="Normal"/>
  </w:style>
  <w:style w:type="character" w:customStyle="1" w:styleId="documentmukcolon">
    <w:name w:val="document_mukcolon"/>
    <w:basedOn w:val="DefaultParagraphFont"/>
    <w:rPr>
      <w:vanish/>
    </w:rPr>
  </w:style>
  <w:style w:type="paragraph" w:customStyle="1" w:styleId="documentalnkemptysection">
    <w:name w:val="document_alnkemptysection"/>
    <w:basedOn w:val="Normal"/>
    <w:pPr>
      <w:pBdr>
        <w:bottom w:val="single" w:sz="8" w:space="0" w:color="FFFFFF"/>
      </w:pBdr>
    </w:pPr>
    <w:rPr>
      <w:sz w:val="20"/>
      <w:szCs w:val="20"/>
    </w:rPr>
  </w:style>
  <w:style w:type="paragraph" w:customStyle="1" w:styleId="documentright-boxalnkpaddingsection">
    <w:name w:val="document_right-box_alnkpaddingsection"/>
    <w:basedOn w:val="Normal"/>
    <w:pPr>
      <w:spacing w:line="500" w:lineRule="atLeast"/>
    </w:pPr>
  </w:style>
  <w:style w:type="paragraph" w:customStyle="1" w:styleId="documentright-boxsectionnth-last-of-type1">
    <w:name w:val="document_right-box_section_nth-last-of-type(1)"/>
    <w:basedOn w:val="Normal"/>
  </w:style>
  <w:style w:type="paragraph" w:customStyle="1" w:styleId="documentright-boxheading">
    <w:name w:val="document_right-box_heading"/>
    <w:basedOn w:val="Normal"/>
  </w:style>
  <w:style w:type="paragraph" w:customStyle="1" w:styleId="documentright-boxsectiontitle">
    <w:name w:val="document_right-box_sectiontitle"/>
    <w:basedOn w:val="Normal"/>
    <w:pPr>
      <w:pBdr>
        <w:left w:val="none" w:sz="0" w:space="25" w:color="auto"/>
      </w:pBdr>
    </w:pPr>
    <w:rPr>
      <w:color w:val="FFFFFF"/>
    </w:rPr>
  </w:style>
  <w:style w:type="paragraph" w:customStyle="1" w:styleId="documentright-boxsectionnotadditionallnknotSECTIONCNTCfirstparagraph">
    <w:name w:val="document_right-box_section_not(.additional_lnk)_not(.SECTION_CNTC)_firstparagraph"/>
    <w:basedOn w:val="Normal"/>
  </w:style>
  <w:style w:type="paragraph" w:customStyle="1" w:styleId="documentpaddedline">
    <w:name w:val="document_paddedline"/>
    <w:basedOn w:val="Normal"/>
  </w:style>
  <w:style w:type="table" w:customStyle="1" w:styleId="documentparentContainer">
    <w:name w:val="document_parentContainer"/>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2</Pages>
  <Words>459</Words>
  <Characters>2621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MohammedMazahim</vt:lpstr>
    </vt:vector>
  </TitlesOfParts>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MohammedMazahim</dc:title>
  <cp:lastModifiedBy>Mohammed Mazahim</cp:lastModifiedBy>
  <cp:revision>9</cp:revision>
  <cp:lastPrinted>2021-06-22T13:41:00Z</cp:lastPrinted>
  <dcterms:created xsi:type="dcterms:W3CDTF">2021-05-26T02:30:00Z</dcterms:created>
  <dcterms:modified xsi:type="dcterms:W3CDTF">2022-01-20T12:24:00Z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jDgAAB+LCAAAAAAABAAVmkW2q1AQRQdEg+DQ+A3c3enhHlxH//MGENYNt+qcvbPyQQWY+VAkBBE8w1M8jKIQzLM0w2IUycHomZXUvk3blS8Ko2nvIFmUPH4O0wBSZK/f3RWizp7YRInsgebxurIHkuGd5qZ4Bhmm7LGzy21slbiU21x6gZiNJbVYw8qRPTUdkmAtxqPLziLMwLAfF9fYlBNJtoxWHotI9hNkUZueYXVCnUqtRMKtGYBc27ANqGQ</vt:lpwstr>
  </property>
  <property fmtid="{D5CDD505-2E9C-101B-9397-08002B2CF9AE}" pid="3" name="x1ye=1">
    <vt:lpwstr>VTiRT2RfRY0f3z1LB2wbnWdjWBqy82RngrNh3sJrNYcqqPodsdai61voRMTBcmYIx4HSH9EU6V5B7gkzNlVGjKs0mKS2+v5/1KSX6DXVJN1q1xAbOymLkMIwV3ZrNCtzkWgOUw1GIxBkOWxVyuNhKrLKpH70VV7YiXGW5Zt2TTXL042hOMdQes84SDuOth/u8OiUiccFK1uTCJi+sw7SmTu0G1UxENV6f8IJKIrS/4mHibrvV1WewiGm3GRoDr5</vt:lpwstr>
  </property>
  <property fmtid="{D5CDD505-2E9C-101B-9397-08002B2CF9AE}" pid="4" name="x1ye=10">
    <vt:lpwstr>JoV8NW3w2IA6kFHDpQXaHmfdbuNj3MzzBU4tvVILsuCpd7E0zbIDksXIBxvQwY2wB/IRTdaTtGWTbY+PrL0DRjI1rs0c02WRKfD/tbf/cPMNRdPxqNtesiidXiywxh4YmfBJkprGQhJFV/dXTFWQCIePxVJRdl5XUNEfBo2SjMMc8ngjPYDcvgsaAOuTLUA3GlsyfEYrWqdN9xvVaBUWcBWkSVr5WVLO0hq9W3AB0lBWyF0yLGZSq1FkLugV1+w</vt:lpwstr>
  </property>
  <property fmtid="{D5CDD505-2E9C-101B-9397-08002B2CF9AE}" pid="5" name="x1ye=11">
    <vt:lpwstr>1R4v9Ws7rAB2fCq4rcfD3FXFcle+t795R5YGjk3nyxSkdSq1XUXVtkiw+/KcEHq80tiNangk1sfoGoNjQK/zyNuqRnE3hYuEpJ/T4YLPtbXFnpffoWPcEUxISk0Bbblbwi8fEICpxWxCo37UQFsEbjffiZNFGodMobxIMBOCG2ndQv50aefcxfaxLRuVngXI/zCCKElH/VcNn6xNgqcyHd7OgNu8L1vecVCvjErDWQk1Xwwjn2gRp4ZSKTeMIdR</vt:lpwstr>
  </property>
  <property fmtid="{D5CDD505-2E9C-101B-9397-08002B2CF9AE}" pid="6" name="x1ye=12">
    <vt:lpwstr>lOV0oYlTuuaAyqktYyXvkV+YK93fK9yYxs9qAuRhXIcB0qdvKwxJcwNC0/1Wu7VoxMr0FhuvEflgTAnrvdIUqSED6rMQmEqSqtqOUJdjFTbksmgN4eF8EpcRr4su0X5s/ZmN/TOETYB1dKCFfQRudpGHGtj7bWbTMnk+zwtfQNZKUHjTLadkhk6nn+em+m4X/4JsfgLo4PTa5FaxTBiUT7bveK5auY8fW4fiAAZtH6LqJuYxD0AtDUhVr3UP4O6</vt:lpwstr>
  </property>
  <property fmtid="{D5CDD505-2E9C-101B-9397-08002B2CF9AE}" pid="7" name="x1ye=13">
    <vt:lpwstr>c5U4qKUNsAiUbGtOSbwW0seitTHuMRuIgsCDM4hOt2DaeRVLSUvqtCOxSmEVJuDN/9CQ/WE1XcNzonqYaP6DLqLfMQ/Bbv+xGtPH6Np8kRbz66eqG9DhlorI2PJGaI4T8e/2q9d1i2HmyBTP1FO4bnG14gc76s1PCcsPolDxnDzeRjxFhcy1UV4G0U7Wr7BODvaj1XyfjlF5qKKD81AgSn4fdIsOvgu15J4uTscu9BQvxJHRvTgFbV7eY8JcFYe</vt:lpwstr>
  </property>
  <property fmtid="{D5CDD505-2E9C-101B-9397-08002B2CF9AE}" pid="8" name="x1ye=14">
    <vt:lpwstr>0Kvc+aJ+ky1K7DLMtuZqsAU91gcj+J1wzl+cZcxNmup5L4y9cy/3wMN2TI5gwxLSpXF7obdgAQX6IS5cCI07W85hMBOR2tw5SkVUiAqPNxCrp7WOLDQUy2P4LAzXgeCdcHlRdqnvW4V5aZugGsu7g4sflAOMWtoWgVnoZMCl3weBtU2xhC+oEmY3citOApdxY7iR5A3H0YFh/4LjHAOWdU2KtFsxpaH4M80kEcxmmpalveOAE/uvXkTB+SKOsar</vt:lpwstr>
  </property>
  <property fmtid="{D5CDD505-2E9C-101B-9397-08002B2CF9AE}" pid="9" name="x1ye=15">
    <vt:lpwstr>/DmEOcZrJ6PdzyeFh2Z/i+uy7j2vAjNi43OxqUFR6P8/mYY0NNGDjcQLUwWcGnOEDQYuCXE0MxlJm42BsluQwCO0b43sR2KNVAeum/2LqxQCXPrHZ8QQNH4/Ap5xYjOiWDpgr8rL4MC/50LoqPiQus9NN1lcJ52/IEVk39KoZa7JEaVruzV5u9FYRRD7Nog6JYao7gnO1nTbUy9SHsoxONPqmQqxMk8xVSgw9Dds920I16G0OKTWp4jqiGoj+CH</vt:lpwstr>
  </property>
  <property fmtid="{D5CDD505-2E9C-101B-9397-08002B2CF9AE}" pid="10" name="x1ye=16">
    <vt:lpwstr>jrQfyk9Sg0Hm/Nz1JG+6wa2mV5gTOg3w78rp2eqfm05mjRWK73lOd7sUa7FJF1jVJ28ZJuxDKiATMyenqGgeb2HxGnkQrpdf2RLZ4QhtK0lF8gtZCVW+9fI2rEUA7XsyCCe9SiNpe0jpyMcfb7HeqhV8oiZvgRLLHGli++vnPODlFb+jBNvLXYondh146uHo0XlonV5XYerOcDKjKEOW+muG5G6V7Vgzgz1LpeE7skVH7Ax1YQvBUoJHVV9BWr7</vt:lpwstr>
  </property>
  <property fmtid="{D5CDD505-2E9C-101B-9397-08002B2CF9AE}" pid="11" name="x1ye=17">
    <vt:lpwstr>raUeabR4IJn5K7zAde/k8AiZVGIARE/sBJOoz+tbHzo4vGCd7RM8f7ax2bbI/UtwR9R7DLpi7Obez601wCXLr9f21j6kmFdN4mFWFKx1S9gQV4l9bB5+SFLZvgsdUKjsLrBkKe2U/3uZCzhgAUwwUjIwIGuLBAZfdNbNzIJKmW0NfT/SxGjZdEkuQOML3OkV/xwaQe2CAd1bgtb7Rt6iUybxSogACPKU9dB5qjiW80Nvazrx6DwyKUZnGTwfjQz</vt:lpwstr>
  </property>
  <property fmtid="{D5CDD505-2E9C-101B-9397-08002B2CF9AE}" pid="12" name="x1ye=18">
    <vt:lpwstr>5L0fOVa9BTH9LWzL5NziE2+AVEbCAfRKEG4WI34x/UAh87pGI9G76HXxQ6H0waoAu0EuvBFeyjGc8KkMD6cx8OlIOMEL/ie6qiQg1foSoEbDSopYqr5RK/oGLFr7XSFP7bXRAGIhqi0Ue2tA5kTMg56OFEqcBW+tH6QkF9rZcNw3Lp1EPijal8tg7xK9IrYOfP5XAIOvvq/UghRQYdNE6wusSB3evi3dgISGi1v8Etj9OpjrX12estUMtRlX8jX</vt:lpwstr>
  </property>
  <property fmtid="{D5CDD505-2E9C-101B-9397-08002B2CF9AE}" pid="13" name="x1ye=19">
    <vt:lpwstr>tzczj9QDK1ht4X31ZrN+XtVYqgwEk4xHoIs0W5iPL38ZpC2QCRBuHqk47mdt+bHt/IgNZOZc1wIS+Qb5K26tPE5rIXmvBWoFdKyXKOXIRhS5bmB9XTT7u3xTjggyzvn0h4Wclu9e+l8tcdaOadMwyMi/I7fT/3eFnUPG+QNffYFjsHMhBYGXcYNDJJvXpJfZNMMjw/upNHir02CgPaF7K03ZVCnVzOuMFwLGbfHJdSV5t9qhFKRaSldkzKWRQq8</vt:lpwstr>
  </property>
  <property fmtid="{D5CDD505-2E9C-101B-9397-08002B2CF9AE}" pid="14" name="x1ye=2">
    <vt:lpwstr>nygIuzM79sdg6EghY0pY9PreTIAoyjLp+5CPEI6LrBKCAYk5MgTxG58NfHL78AYFnotD/XZlZHhiBJHxKwGyNlwUrYDoo3GkmNEDzodWWmBFnw6pXOBnxbynW+FgCPKHJu7jIZq06anSPfO5N1ptpN1smWBsHHzvAtx559hgts5S3IGApuurFXTyKjL28X27W0l/FOmU3WV6g4N1mE3GEDxRVaWMXaITGlKTSbR4lnOE7KpsE//KdKOCoOJpkOl</vt:lpwstr>
  </property>
  <property fmtid="{D5CDD505-2E9C-101B-9397-08002B2CF9AE}" pid="15" name="x1ye=20">
    <vt:lpwstr>+XiqmfbVEt8Hsu0mG3XTra2SxyWaK6PWY03ZlU5l7z+DfMMBWAnK61lOihsOvaq9KdxOsSmUvaKI6q32IYpT6oVnoy+FTmcA/YPQ/FiFdSCCIpIZTWiG6vqu2tcklhjAUgMSQj+cqEWmJqCiMzO4qHNheJ0RLAUR9EyIlC3GkhJnuN9hgUrRDlB2Q8D3ezGYZq1nTSHoHkfMGKWcbAY6fNyWnIIP8/drLxXwQbxQvNSKlJ/LDpfiN2P9mbgfird</vt:lpwstr>
  </property>
  <property fmtid="{D5CDD505-2E9C-101B-9397-08002B2CF9AE}" pid="16" name="x1ye=21">
    <vt:lpwstr>uESfSAyKV8TJuGz1EwpjKJmBOHYhvlfnaXFdu14+F9G4QsiSidrXnQI/wacgPviGjz9EsWeyru4vcK69+XBCPlmnzw9efuqdoy8NVQPV8ChKHuIpLVAcnWHRzqY8zxIkrcFFcynRgBP+aXizAAEbnIkRJl38JBbXkHTN+e0841cKXUrblikJ5uWIg3bEmBvQ9JPGXOd2tfpYPFCVWGE2/kRHK6abyggbWTIDG0S0BhW/KDzZlsLK0wm9Raq1X5t</vt:lpwstr>
  </property>
  <property fmtid="{D5CDD505-2E9C-101B-9397-08002B2CF9AE}" pid="17" name="x1ye=22">
    <vt:lpwstr>drGk97yXkFNTTAjABcefO2K0tqv9Gv0HedalkGmRh+dICSS+AzJrQyQKACbkjSAoGf6zDs1sIsvB2k8uUj+K520hyHpVTzHzBvoCZmlsb/GqDNrXAxjl/KxeSlkh7pFir/i8IcMZ9qU/ZLV2XLJGdxUmL4tOPs0W532PKyA9aaYEtowwrFRGHcj8QXy0Lp2fH9pMZNhXKx7waPb+iEzu59s9pTCboGgNGfzzrOqyydh5TrR48stRv9SAHXh5XuC</vt:lpwstr>
  </property>
  <property fmtid="{D5CDD505-2E9C-101B-9397-08002B2CF9AE}" pid="18" name="x1ye=23">
    <vt:lpwstr>fx2Nh4PnP0ylDMzq3P1IqJ/H2bx/EjQfkBVihm6uDH4Y1CXDpbfxQcqL2UeNnPWF0hoRvV8BGUK0sRucWDrDyTVGQaMFfHi+4qmQA1PryGwmLUVlnAS+ePKp/L1ElhJ1dofoBQh95LS35+TSWFie6GuxXeq0m81TGt8wtWyZQcmhyFRhZYmAPkIMClfVv3PEMdZCxfIZSVpvz+pEr/0SRXoNtyi0LFtp/c+qeU5vtuMamztGkRkGjZM9fRrvrOA</vt:lpwstr>
  </property>
  <property fmtid="{D5CDD505-2E9C-101B-9397-08002B2CF9AE}" pid="19" name="x1ye=24">
    <vt:lpwstr>E2T6LqXAeo4sHue3J903I2TAQMZKI9K1Q1Lj8I2xK8QYxuI/RxVKazbjIqbNxDwHUoy1bv49cqedfmu3rx3FIM8UlHeLSTCsYk/MGhJ+05+ppnuLvn6oPHFpXuGK1ZuG7jy82b/IXA1orD8T0WQNXEuUEUiOkFLQPbq8vNH4vi/Bkt3onmKsgrntqX+8YlCbOlURV3Ls61M2GySX+or3d7PkpjjRg4sQvPUrpWGFEEahmOP6DSa2SLhbJ0KzmJ6</vt:lpwstr>
  </property>
  <property fmtid="{D5CDD505-2E9C-101B-9397-08002B2CF9AE}" pid="20" name="x1ye=25">
    <vt:lpwstr>rnC4HlII7ZSTBLH6cN/d3pgWK9TMBdRmzqnVI/NjIcCdvpsx+XWOoPxnk4zPJkL1QE3FfHcTQ5JVf86hvdxsyrWHiAsJWyOd+amTH38VlBFgRRsmS+YzH4OqbLDQIh+EpxzgXT3DwFtkZaLK4/gjdJu/3IJOfC4+FHQWor/opeBLHM1oa94MQ1yodx6lAVf7OmYnPCpT3+V2ghqFSesq4WdDJbyCWO6ecP0ND92AuDmUBGQsrEgFL8l9LOucvPV</vt:lpwstr>
  </property>
  <property fmtid="{D5CDD505-2E9C-101B-9397-08002B2CF9AE}" pid="21" name="x1ye=26">
    <vt:lpwstr>scVvLs/hpd2dC6MGHxN0AuMMTgieqAxigRSwtvU/sVdx9Euz18NUiZ+DROUrQ3UMWxol8VZXukWBSm7WnIBONRdiV6AzTSph+1XLeLOZwCihXZrraJKzy4NOLGJEmEoZmo/qmxBIzOgx2urHXEd3I43iYnucZ+pceHA6knMbgISeskgTRqHdmgHp/JTPt+CmJFbpmR3tb21TSb9pBZJGy67SnPf4+ChQ+uxMJP3VPQb6LpUETBf0ZZEDc5hhTeo</vt:lpwstr>
  </property>
  <property fmtid="{D5CDD505-2E9C-101B-9397-08002B2CF9AE}" pid="22" name="x1ye=27">
    <vt:lpwstr>itRO+TGl60v4qmT9DnTCuST3OYUOgW0ZTyovRg1U4IbdYCAOK0aby93kmj6Z5drJoumTBOxX1n7zhuM+klaRAUWe5n7Tg5tTmxydj52lO5Y8vX23IIe+RqxCtComePOkAAyIyet284a/raXWJlPveGK6UiBt189c7eFHUrufqHY8HL47hiV8FQLYSwgH4LkJRUZAe05OTtxW1Q4jMfaILPPJO9QYc1Zi2P93q8f+g+ISNVoWEo0Mp9bgbXgi/ra</vt:lpwstr>
  </property>
  <property fmtid="{D5CDD505-2E9C-101B-9397-08002B2CF9AE}" pid="23" name="x1ye=28">
    <vt:lpwstr>60ZfD40ZVH8rJwC+7dl3hsUVr7rN3BlIH7qvOKkKmEb3PfWqqgNqtYWd+Piq+hev1e9dsGRl8kVN4mM6wkjau9ERbDKiZ0YSumtwSJatdt4BhJNdSqbXnRWP4cVsfQbVurYaqrUh2gZitfYG4sCqh1NQm7CG0Az85GMj7/xtI9OFreVKbw9tREXLyq+r7m5OcYAkeKHopxeYnhjFM7ue9ajs77v8igBFV2z/ck9vOw9Quk11Rka/4CCIIu62fct</vt:lpwstr>
  </property>
  <property fmtid="{D5CDD505-2E9C-101B-9397-08002B2CF9AE}" pid="24" name="x1ye=29">
    <vt:lpwstr>Hc3x+BDihAiem6HLDbH+KH0l1CRjvxc9J5NX6oga8BN1zAeewmlvaUg6CxdEmiB9ip+Gd2tllPWS/IXO+Mu9cOTvFKGoSP9hgcoej+3bCG/9wr1r6XPnXhrKTgsccZ1OQimXeYq9frtWq/0oL51gLsLRDMGghyDTYhZbhTN58dQ9PJB78bkfxx4uAxedc9/IMulZlLZ1+apD8BITi8UiYTTD7giTze6bDnHXgMvBAQYlS0kpXu8cHAJCK3YBmul</vt:lpwstr>
  </property>
  <property fmtid="{D5CDD505-2E9C-101B-9397-08002B2CF9AE}" pid="25" name="x1ye=3">
    <vt:lpwstr>l0qRVhg7fUraenthJ45RJVTj+s4NBf3hXoHIJ6AmG2iYZ7WSsXxBnKtzt3UQ7J9K4mz5ZfY3eyxzSa8R0byBKH6YklEAn3ValkRVSuEY4K+i8VsPKBTwiEJFmjL8vY4NksZKNGFRHSV1L5IOUy2RCKW5+zCVbRct42JgGuyaiEkBZFQzBzJaPpC56lQPJqra9CXhEYu9pKvfwosJ/ql1NQwAOvB2O6Jc/AepzZvs0frPZYv7aMoauYgRFEOHmve</vt:lpwstr>
  </property>
  <property fmtid="{D5CDD505-2E9C-101B-9397-08002B2CF9AE}" pid="26" name="x1ye=30">
    <vt:lpwstr>BBO0u+/H22UqNayfGlUfAck7Ax7Bt6+Z1Zr70XZp8NQFF7N+7bUG4KyAIBf0sLIo0XzHksfaOpUJ8eWxYBAi8nM3QuXSvDkNfF7sCR/kFMNrARkT6/GA4DzwnwAb/kFqYDT23jzZqMUvJ0yWHr9bG+88DJLaAUvN645H1RYa35W0Xl30FWmxCJi7HxJafliN9ToKftWG1QqE+vtO5C2MMhDoSL0jGcawaJgIMwj9gvlF3kB4ZKqiOHCpai4Zsvq</vt:lpwstr>
  </property>
  <property fmtid="{D5CDD505-2E9C-101B-9397-08002B2CF9AE}" pid="27" name="x1ye=31">
    <vt:lpwstr>W6VXp8p6KAU/SahiOz9XkaEjetoBkW+TMoGsSM7WMnxjkzqgMRS08ujwTy7CDC5drYhQVa2iamQ2CcvQpbmrDOrdPlNq9Sg2EhNU0gx36seTNfTUUCiLz/QBFdCJzNwiL5YxcRRMy9hBVnZAx5h8TN2Vq3VLQSENh5bX2zYqkbG5Wz8i7y+DI2FANwcTnl7e1IAkW6Jy873AgC8Y+gdbGndUvkjRF5IsyZHQQdvmdGtPyuqDFBEmJOk3oD8yHzf</vt:lpwstr>
  </property>
  <property fmtid="{D5CDD505-2E9C-101B-9397-08002B2CF9AE}" pid="28" name="x1ye=32">
    <vt:lpwstr>Qxk/0/qk5xaXbI39qZgtdBQCA8cmXXwHx6oesb5MIsr3SqrTya7fvjPxvJY8ujuxKBY2l2DOwrYzB/PSEJbZPWKQA8g+dNRcxTx1B4s7nH1yt0UuOF32hdLhTwrNzC4jeRvnPArLdgZI2jt8gNlYOZWFmM2tvh/oJp6j9JudK6En/+FF88Qf4oMwpajlsQp1je2/FqXkOhuWOsbubxwFSw+KaYbwbtystczSs8DG8Yrx2xV/qA8VlNDJ/3a6SVg</vt:lpwstr>
  </property>
  <property fmtid="{D5CDD505-2E9C-101B-9397-08002B2CF9AE}" pid="29" name="x1ye=33">
    <vt:lpwstr>NyKuCrHW+/Raf9bCbfCZxRUTh3APV0DRh3AMxq+322O5S83MHPZhCTEelFYsc90SF7zgTrnDHpgfeEq/RIvGca7YYbTH8rnIFs0MD46mVC9TlGPRn7+d1U4OZkowe3T9Zl5M7DWUwwoDNY5KR7k32vET/YMie/RXFK0alWV+aiYr+dI0sy3JMX2/SiQ5fHY9jpoqBh5gxhrwlxTAB02HQoXE9O8+HSsukRljbXgem9BULi6uculpJHKyg2G84uU</vt:lpwstr>
  </property>
  <property fmtid="{D5CDD505-2E9C-101B-9397-08002B2CF9AE}" pid="30" name="x1ye=34">
    <vt:lpwstr>6u6PnRrR0Z+7L5NBv2fDDvAf6g5brDvrdtU6FPsDuykyF2vy6gsvi3sprwoRWsd12gblnuZVwDi/xLYvO/1SpMx741Jag2kcC28gBV4CiTR+1R0UxnnwvCUUkTrmGFrrPgWfotTDCSpNJjkb5uuYwlB1NtOmwpazV9Iu5DsH4H2cLVFr4GEeEldfDHpux8kbNJNJcZdARTPhpaIoeQrRRQurPHlFkb9djeVZMPyhCT+5qqGmQq8wkHpVbBaC2Ay</vt:lpwstr>
  </property>
  <property fmtid="{D5CDD505-2E9C-101B-9397-08002B2CF9AE}" pid="31" name="x1ye=35">
    <vt:lpwstr>nrDUVKO1LQhWQmyrHLhJOzTNjjLZHnkWys+Yxc9HE32Mb1CvPQh2rXE10AYPnWR9dB56181hzDJB30C+YXAA89d3gP8LBHOfTv9qeF5I1gUmKct66yY+iDFhvB+sRc1CNr2z1CTYBT2OkZBtvEXGdpa/P6QJ7ptYbpyN/uR+bfJ1iyC9WL8RPiijaZ/gIH5SmEc/rCTLRjvdi5fUVpsp0oWTprJl1y9tu0ZdHsobDo5fSIppcCLN86INovaHULu</vt:lpwstr>
  </property>
  <property fmtid="{D5CDD505-2E9C-101B-9397-08002B2CF9AE}" pid="32" name="x1ye=36">
    <vt:lpwstr>2Gq8xtdptKs1H0wQ8EU4t0QbpTwgxU//RWlXKQZ5Ud0YsLwRBLRxcabvyfXw0211n41ipbPVIJQ+sI71L4JOZv7A55Z99S4kOVMOZhc6SUYdP2WGG07RVoSWB4dKugqir/eUEmrUz2WmTeiGeqkOYcA3Xop88PKsfSjASbN9WTnW4OetBxroh2kCOiKKc5LFMHP8akV6HWFnaum2teVP7OoSfAXGt/E44GwsMgqN9lPl39PfMgK4FdJ5NETZM/A</vt:lpwstr>
  </property>
  <property fmtid="{D5CDD505-2E9C-101B-9397-08002B2CF9AE}" pid="33" name="x1ye=37">
    <vt:lpwstr>hQY6Qv+AQCdb3OnYFUQGUMxP6net6QzmwHX0Yg+FQwGr+hQTv4XYWjqHpo0kK0dhI2U57e1tdfhnkb5JS+CDZTcoDkyeZkFQ9XUUbh0JGXqGajvhEjrVZTeM0w/P8blxr76KEfYAmmSqUY6LeUm6Q4qq5JK02gQPGdmnFdLEUDzKrTWzjPsglSTQX5sL2HsPxS4z8dohmkowaahmBf8nOww8mRQus8b3YugCOR/lp9Iar2BpvfOpzWcpaLzDuqo</vt:lpwstr>
  </property>
  <property fmtid="{D5CDD505-2E9C-101B-9397-08002B2CF9AE}" pid="34" name="x1ye=38">
    <vt:lpwstr>0HLn4hRMa/uFN18Adw89ASdAv+Btc7eRkTYbjgmC0ShPwJOC6BJn+f8cEtm3g/SJGaYpE8v1+QqFk56nsV/D5Xthdp5yCDfBru6mYwauNc6rdcBlcwMXGMc9mWuPNy597aEa7yO899SKfU8PeboLITm3DPvVxy+bAu+eCYuJ89ZbW4swZ3WtoS0XER7kVcUK3EY5kkt+X6PBK3Vh86wIVLEnrmfNcVMEMHQPSrAkXnvJTbwgZHlXfPOl3w1vgit</vt:lpwstr>
  </property>
  <property fmtid="{D5CDD505-2E9C-101B-9397-08002B2CF9AE}" pid="35" name="x1ye=39">
    <vt:lpwstr>tOpmDoedJO30Xy3utNznLmwMW1YK5+iVZnLuvPLOEOY1Ox7KtIsP5ReMR8sOAfbKeejiypHNixgu8CfdqD3Nv5Kua2FL3l/wHCO97hxLQcBKLloUhX2WbXbuVd9ubYaNjgZrp463tNim70rcha5rUWAddxMYFGibO+sBwfR8pcXIxLO3y5UviiniYy8ONZ3lXT2q/EdwyqfZkQCPIe8tX1QiL0R6wdcvD/VvrxH9oWcrqVDr6NyODvrF0mbDWPY</vt:lpwstr>
  </property>
  <property fmtid="{D5CDD505-2E9C-101B-9397-08002B2CF9AE}" pid="36" name="x1ye=4">
    <vt:lpwstr>GptUPVEYUWKIArS7z6Q4Ca0H1Ijyjc+ppkF5vzwGXaRvMMgmXmyVazVRAQGskdAhxWgyvw0GlhQru3G5sBY5FK/prtothCODFXS+NeT3FxgmniHRgVTDowwxaTMVWyMT/vupXYoOq5raK3lL12xRWhEZthP5gsIGquoqObs6xNmU6LWKcZTyrVrCKxo2ib9TfyclzPy249o5Qg/2WVgUKTPhl6E3xAO2ZL/hJpFPZcbMQqlAWgNphcKukuxX46s</vt:lpwstr>
  </property>
  <property fmtid="{D5CDD505-2E9C-101B-9397-08002B2CF9AE}" pid="37" name="x1ye=40">
    <vt:lpwstr>6WTAydOztsIaNB9nDSOEEs9rBKwe6dY6+i+DX9VtVe2LFbYqN975SYH4C1s+AfI02Cj87L+425GkWB9E2TisWx4PKeH9udSa2nGNXQnvhCk+lJHBvCIkb6dEn8Paj/blilzkzs7AvEUDuZeowm72atesqIUDirEJruRFDweCO0FgZAO3JGWIO/M61Lp4gAYuMTtTg+VK2BvN321HJ60oUitvZ7ZNo1PF1Y5uJgdClQidMX8dwtxc+IOjR3Sf35y</vt:lpwstr>
  </property>
  <property fmtid="{D5CDD505-2E9C-101B-9397-08002B2CF9AE}" pid="38" name="x1ye=41">
    <vt:lpwstr>AhCPbCahL+sWy18Fcx4Zjk5n5TpqQNQXGPF7pqqxrSN447Kp7h1Z0uy/YtHpB5AG6rJ7y+YQL4f2iL7riBXIIJx9fLGNayANzBO/IdRaDJ4YGohWDiB2LbOeaGDLFz98/U5jds0flTQmOxb1tcAPXPqIx4CkLRrfbROfwZ90bb9NLjJfE9cvGbHNm8MtrzPHBv9372N3APoS7EmOxT43JI3lNSaJOpzBXPC7RrTGuuauHajhjdxphIQ2L9npMOP</vt:lpwstr>
  </property>
  <property fmtid="{D5CDD505-2E9C-101B-9397-08002B2CF9AE}" pid="39" name="x1ye=42">
    <vt:lpwstr>MzGC5TCRRSSjy22XK/0Xack6wrJJmO2c1XiLG5SpydRGFR5TE4Xbuv92NuePgB0cGm+lSwM2HA394oire+V+kgOB1+8tyHBw9voGeSGnLkWTxX1cxKykQugRWUtW/xG3308L/Tblmu4kjtvaZrcGMvY4zG8cDG3T1AB/6ujoExSh3SiDzFL3XTh8APUw7J+LKGSDpRS/YusiOpvRiFkDJaPvQWXjZK9C6IPk6qshgWc56pB4WFNGfbGKdiErHO8</vt:lpwstr>
  </property>
  <property fmtid="{D5CDD505-2E9C-101B-9397-08002B2CF9AE}" pid="40" name="x1ye=43">
    <vt:lpwstr>SGD+4c0awwuLRFll67/3u6njB6z/s13IsvxzB6cHoOrMfwGt4m0uFApbTyBpOzIjc9OAi4WWfcSJnmc31rZD+hpaRiWn5wVZ8eNTOuEhuU9R3NRhN6AgX0b6EbBlvseaMZcEM3Xky8qr1KECz9y8VnlWlbkcx3WFrhFPP2pLG27nCW/LJ/Pd8NN67aI8b1q1CVk+aV2ERj4pjDI+Rd1NXXyypu4vlBUJ3OvmsECKhsf/Fo7Q3ZLjERDUroXETp6</vt:lpwstr>
  </property>
  <property fmtid="{D5CDD505-2E9C-101B-9397-08002B2CF9AE}" pid="41" name="x1ye=44">
    <vt:lpwstr>F5N2JQSEx4Nss6EZ+S6+S2NZiLM9BNSf92fbfwWjTQNeLGWgX1MgO8e4bR/1AX1Y49mNx4p5K8CKMeli974yZ2gEctfi7/ONCahra3JH+65etH7dZJqNXPyaowpIB3OZQnAahcKCyWcIoHYKfkbNoO/hHmCTfuOVbZpW1PbauFO3mcMQtpLeM0L7Gg6toMphzUNjecjL0t4cnZoKao4/pygqAXI/k1PxX6Drh/BTdYeLO2dDd6XjMcAvxK14iM6</vt:lpwstr>
  </property>
  <property fmtid="{D5CDD505-2E9C-101B-9397-08002B2CF9AE}" pid="42" name="x1ye=45">
    <vt:lpwstr>h/8WvhUV4dRwHiVJkU6odQPMjLQ8nMVjIAOK/AEEOPeq+rb4ztVTZJ8WFH9o5mT1p87zNPoesp6kOUrZ2ElWMbhTLVzpgXLcADl+GUqrRq3ybmW02E76LtpUNWACSub2bnbAPVF0C0VN85kbCFFsmdJTdjwYCb7Ns+/HlFnyBLcPM9ab8k3TLmNM/+jk+37R+3tWatYhDiA0PDFVpWeqCrOKweH9GXA7VQ7/sud5m9Yu9iWlR2wqRDelnBUHoTe</vt:lpwstr>
  </property>
  <property fmtid="{D5CDD505-2E9C-101B-9397-08002B2CF9AE}" pid="43" name="x1ye=46">
    <vt:lpwstr>NbhWHQzk24SLUQCPuQiWgo/QiQcAkzh5TwdU6ssa6EWmZq1UKzN1KzerzBRbCqVO714VqLQdv1h11VXQjS6wtzxUgefvcPICrEfSRby9BCYY6w2+o1Us8Spr0GLB5o3TbsIb5SjZn2a5e8LJXF22reAzvZ3YBozs9OuOgOlRaHDu5CuVQf7jvHw7TH2schryY4X6z5EKd50dPmh1Rdf1fsJxZUObpp5Vi3XbqWUAsJ78WT10hMkssDNqxot2da0</vt:lpwstr>
  </property>
  <property fmtid="{D5CDD505-2E9C-101B-9397-08002B2CF9AE}" pid="44" name="x1ye=47">
    <vt:lpwstr>pdY+9CaGW0XhYT1Z5J+jnZZItVUFeWtuh9H97hhWUmo/XCBQCswdVToRQe4MfyeXUFrqZfpmpfEVpHTs6jxEKtk/MDlP/3W37QHi8HTxsOiy3K38/EmcPjkf9mJZW6DS9s7E+jMSE4zMuhKUWuVSg30o94d0ALAMZUUXR7stv3oYlICUSVBaYj48OTve4ag5aOAS0Vf8VGSWBwVptN0+WxGrUUvOyd+6mmVPzLusHpMTLvrXhSlLGJ0XUQlLU/B</vt:lpwstr>
  </property>
  <property fmtid="{D5CDD505-2E9C-101B-9397-08002B2CF9AE}" pid="45" name="x1ye=48">
    <vt:lpwstr>o6cSUPgkse4CWltP8l8kRz9OiZpAYY5f2/QvGpsHfFSJy24kMBUSCExGYEDfdbs8V7QUfFE+W7lI7+c728ImPLGZCBSrENJVfn0iWUoZHCCouZzqmLld5o/RO9mmhZYdfKI0jhVsx5JSq2Dehtl1jD6D6q6gEJ2f/ddD+y8J3QYRoOORwtlUiSbmg9Fk6z5pVgjT7d72zOisuO79HNKU0crCqfTqeQ0o7bOtWW0gQ2RSkox8u4v4ifOWiB9+6jw</vt:lpwstr>
  </property>
  <property fmtid="{D5CDD505-2E9C-101B-9397-08002B2CF9AE}" pid="46" name="x1ye=49">
    <vt:lpwstr>LinvmAVvM6yjLPVJI7hbkyMSVoVqpUuPMHoBcfoi1VTnILW4gHGJ2ZTfm5NNz72ixWwbPOpfYBrsw2gCEku69isGCBOUxMvdOtNsOZvho2VbfDJd4KAV9tNbmtw1K5CJax7fjfPvKk1/hpMpr3vIMuRZg6sKFPYerskra27LW/OlDbPwJ74bHpMrpleSIqKQC1i4/i/7JiFJetHuF1FD1kjGPoqv2n/QQj0tfj8WhUZG3WQYjMbYprNzM5G7/1S</vt:lpwstr>
  </property>
  <property fmtid="{D5CDD505-2E9C-101B-9397-08002B2CF9AE}" pid="47" name="x1ye=5">
    <vt:lpwstr>iDUEPVapRXofCd4JhGdozsMzXS9yF9c4kywc/hYjIIuhB1Td1ogASg2RaCKdBE2nYWT4nsabniq6jOeYLOvPnI3UqGFrMm1ZD6WheOaryBOHBZkEVazqmHi1XDtQCPYygZ8etR5GrAGGKMwytE6wfeu/L5Kklhz9Jonm257izjfa30UC98PbOqKHPZS/nKydEgEZfrpiJRLo3YUG32ozYz1qzrbY2eXZMAEVt5eQ5D7wx+rsjXBz7AaRt3INjyC</vt:lpwstr>
  </property>
  <property fmtid="{D5CDD505-2E9C-101B-9397-08002B2CF9AE}" pid="48" name="x1ye=50">
    <vt:lpwstr>cOQd1QSL0fg0owifh28wmDAxjHzO+PTLtZIOOCxoMiYr3ry7zq4XKu++HkDBo3o2bTQJxqlOi5JuiNmsSeQ6GRhfympxNgC1Yit4Rc7NdoyjPFDioYSNnWwnjZSkvgjog3hucu5BCHDRxP/Qq9Oect1d24COA8sBUDhHWDY8lqxg/95B7HlQ5lbFsCpeVBPF5ErBpn7sLFCbaYJ4n3qaVaLvwld6Ely4+yFtQyY6T8gw5NbTUfTFaN44es20gc2</vt:lpwstr>
  </property>
  <property fmtid="{D5CDD505-2E9C-101B-9397-08002B2CF9AE}" pid="49" name="x1ye=51">
    <vt:lpwstr>YVYCdEoruZU+tnE4dfeu6OYLTQaWWv8WI2tZaNtC8TlXtxD697XUGDht9oj4LK8EatkD8llel9u3xNU4YpK1I0IeDjgHrPHeLuZ7ktKnQRwM7DrJ/8GWcVoCURhsAv7v1MjqOv1LOLVCmw0a7zAGnDwpwziSM6YDX9bVTFVLb1wbJk5WSd7eA3Yjlpvoty20l3hgTtTJQhfGaHPPG4N7NzXFAKM4k7oTIar2MorHV/CSSJ0q6uaPWWD4u3fxY6h</vt:lpwstr>
  </property>
  <property fmtid="{D5CDD505-2E9C-101B-9397-08002B2CF9AE}" pid="50" name="x1ye=52">
    <vt:lpwstr>rV+o9grc8lahzsSMDQQ8tUiPQpha7MUGluP9WoIOQiqoXyRZmgSjlStqWpYHM0qJis+leXDxsDix61IDQ9dAssSELwDg6Eywq77xSbpKs7OPfN5CnHwjdLAj7sACPV+RLiL03+V+Y3lZDTy8O1iOh2GX+9dwK38ivdVujs0BokR3jfHOV0tURi6FPyCxR8qV3P5qInoq/moWTGqhSDRY9RAjyXqn+2BRu02Zo6i0TpHv17HALFXgT67hSryjGIj</vt:lpwstr>
  </property>
  <property fmtid="{D5CDD505-2E9C-101B-9397-08002B2CF9AE}" pid="51" name="x1ye=53">
    <vt:lpwstr>zfofskM9Tg+l+HIipSi2Yb7MHgNVgTlljAuk2HZ9cQAilcvUXZXVghqX6RSDdiTx5LWf473+xXw7GeCire9RyRGivpTXcjVQLuDkum69a9kUvPJl2HsJVBeMsSjdplhupPcsCcMHTQ2eaQa+Q3Kxt4NmCaiZ7URf1FpYMFLUjOx5YHnH8wgrd4WOpD7p88+LF09jcsePRiWDwTXPmO086vsP1J7dTExFKShpETqrpb8O6XQCeeATzYRCu6eIen2</vt:lpwstr>
  </property>
  <property fmtid="{D5CDD505-2E9C-101B-9397-08002B2CF9AE}" pid="52" name="x1ye=54">
    <vt:lpwstr>tQNn2htF6Dym6nf6yMBBM3vNwT8ssFQR8bnVF4yaNEMML4JLybg/sdvUagG75bNL8/2DKyJeuOOT7XDj4XVMe29+5icIqOUFV3qvExj1pQo8tJPZiOmmE/cjtDCQGZY3i9NPdibp5/BmE7aQc5tx9AEbx2snLXayObnO3QrTAJZipUc6LDWk6pglzKV4XxA02NfR6JuAwhYDq7qZszL6h0IXod+ASsRYlCIVEPr+wItz6fJli6jigkgmc+2zExe</vt:lpwstr>
  </property>
  <property fmtid="{D5CDD505-2E9C-101B-9397-08002B2CF9AE}" pid="53" name="x1ye=55">
    <vt:lpwstr>BnABbVXwxrabHEI4mjuIdz2su8+VaGf+YMZcCZfbb7xwtgC24chPSP+gCccy3Ox8gl80Z9YESx1+qEaF06g8wMvcrZ0xA87GMp+t7nzhuYnHt0mlabNnrDn/A20v0L8kWfCoo9KBtqYb/DvbagXroDX97k/M5hfOfmq/K88up1z5OIQEZdookJ8FshvkM7iTqCxaM2vfNGlOH8yfYj9lBthNYF93CXf47PQwqcvsY8Eed5bxNxVujEYlJ834WLj</vt:lpwstr>
  </property>
  <property fmtid="{D5CDD505-2E9C-101B-9397-08002B2CF9AE}" pid="54" name="x1ye=56">
    <vt:lpwstr>E0El3I2w6UWtyvzu79eRke5pLJDG5zIZZTHl3Xh5UzOmOoYMPx6gvpfh1rdYmj+/MLdve71G4Mrsmtd4oTqH1sCWXn+Q9PPNpDxxR/L6HAjEew3L6HxZWEhpvUhPA1sHbQclQ1jNK5XTLbZZ98N+NW+Oo7RwbxrktOCkEldfkFMKhHkB5JwNKJn5zbDZj92gvEmZ2ZeGX7haIz78UVuG8RJCwpSjL4xR8NVS5DjUvSMnrSGrQFbsBQtb4VzG4Y5</vt:lpwstr>
  </property>
  <property fmtid="{D5CDD505-2E9C-101B-9397-08002B2CF9AE}" pid="55" name="x1ye=57">
    <vt:lpwstr>St2rDRhYE1Qml/i1R9KiWz4dntrehiXnP0IRpW6MlQP6sf18b65EgmjC6g/rnEAvTMHxGuepw8lREDuerwxfrBVZhKhz5339OUonOjDgAAA==</vt:lpwstr>
  </property>
  <property fmtid="{D5CDD505-2E9C-101B-9397-08002B2CF9AE}" pid="56" name="x1ye=6">
    <vt:lpwstr>f95en3+QWMljmOMuHXNwsMoEvso9eW/nHty3rzree07jPE+z45Ol2q2kP1ZGHPOs6knlM857U9rP26Sx8vc3QXklcASWFG9Tn5bx9YVKnUMXdKfXWqodmFSypuaFz2C/Bp+Y3TYGTm9lWhpqj33UJwuJpybq0v548Fn6bAoYji6nDzZLI95Hvct01rR7gKUkOOBnE400XnjEikBcorLcPWsdgn2cMPsN8rGIWfgOSB0Rm4b2p4beClrls8wcBfL</vt:lpwstr>
  </property>
  <property fmtid="{D5CDD505-2E9C-101B-9397-08002B2CF9AE}" pid="57" name="x1ye=7">
    <vt:lpwstr>AG5tZp/FRqoJTPFx66OX+H+WsYTs7hxadjhkYY3zI57VLe1u4PNLVuICJyLipDh6ssn/FbUs3+7Q5yAxFZ/Q50OymXhfv+x7ZGbtiCCr89dB6AdfiHs01cGbLYzNlagzZRzCS4N7+UqcQZXE7rAYx66pnv76VvF7F0sEiwmRYXPannUO9D3LXevarDxgp78uPANVlLeL9DLwD8yiB7zCbwsTFTWjUoXywxLP88JiABrcxTn3GReMmP7I9cMhMxB</vt:lpwstr>
  </property>
  <property fmtid="{D5CDD505-2E9C-101B-9397-08002B2CF9AE}" pid="58" name="x1ye=8">
    <vt:lpwstr>8ZBsXLjmGJtNA3qP1B8KLwtKccE//QNpna7CJJIjz7P6T08pRN+rHBCfPr7Uh1QXcujWdszd3Fj0fMFcTZScKiO+dOf1Mml8u3k4HmYwGb9bpWsDBzvYi74FXDLVr8dORQ/2X4ZtDN8Pybenx3e/2ynMVZIX0e3EKSdXbR4sXidtd/gisWJqV5GwtDdBY3E9JYqwetpJM+13OvnzBpdOkt1DM8bQsEsdWvRCAaFOGmbUPDQIBFdobysc3HCGZI0</vt:lpwstr>
  </property>
  <property fmtid="{D5CDD505-2E9C-101B-9397-08002B2CF9AE}" pid="59" name="x1ye=9">
    <vt:lpwstr>ug8Oivx9qpIEcNCFJfAVQ/3obf96FsjqoLdRTtRTEVAuGIQ6AblgCRccMzAMEOKAjjDUGVeCT9ItDUdreQ3ZJy/5k0hxRniOcAyypy2FUEfMml+4rzBcDxeRrRHaXb1GlHeQh++TwIBNlFNSlmSsjsiEnNwKjs19wPF2GU6i1KH/N08HIoxcvI6tRJ/MaQjSyc0Bftg6wrLlBJ55M1UgHSqIOmQl8hHHf8XSYOnqwfj86dM15rR0pB1PUOaXUd3</vt:lpwstr>
  </property>
</Properties>
</file>